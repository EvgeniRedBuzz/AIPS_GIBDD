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077147" w:displacedByCustomXml="next"/>
    <w:bookmarkStart w:id="1" w:name="_Toc449555444" w:displacedByCustomXml="next"/>
    <w:bookmarkStart w:id="2" w:name="_Ref449379614" w:displacedByCustomXml="next"/>
    <w:bookmarkStart w:id="3" w:name="_Toc448517390" w:displacedByCustomXml="next"/>
    <w:sdt>
      <w:sdtPr>
        <w:rPr>
          <w:rFonts w:eastAsia="Times New Roman" w:cs="Times New Roman"/>
          <w:b/>
          <w:bCs w:val="0"/>
          <w:color w:val="000000" w:themeColor="text1"/>
          <w:szCs w:val="24"/>
          <w:lang w:eastAsia="zh-CN"/>
        </w:rPr>
        <w:id w:val="1462683036"/>
        <w:docPartObj>
          <w:docPartGallery w:val="Table of Contents"/>
          <w:docPartUnique/>
        </w:docPartObj>
      </w:sdtPr>
      <w:sdtEndPr>
        <w:rPr>
          <w:b w:val="0"/>
        </w:rPr>
      </w:sdtEndPr>
      <w:sdtContent>
        <w:p w14:paraId="39240BB3" w14:textId="1BF6722A" w:rsidR="001D79EA" w:rsidRPr="0036064B" w:rsidRDefault="0032025D" w:rsidP="00ED064D">
          <w:pPr>
            <w:pStyle w:val="aa"/>
            <w:spacing w:before="0" w:line="360" w:lineRule="auto"/>
            <w:rPr>
              <w:rFonts w:cs="Times New Roman"/>
              <w:b/>
            </w:rPr>
          </w:pPr>
          <w:r w:rsidRPr="0036064B">
            <w:rPr>
              <w:rFonts w:cs="Times New Roman"/>
            </w:rPr>
            <w:t>ОГЛАВЛЕНИЕ</w:t>
          </w:r>
        </w:p>
        <w:p w14:paraId="797D5009" w14:textId="5671AB93" w:rsidR="0036064B" w:rsidRPr="0036064B" w:rsidRDefault="001D79EA">
          <w:pPr>
            <w:pStyle w:val="21"/>
            <w:tabs>
              <w:tab w:val="right" w:leader="dot" w:pos="9628"/>
            </w:tabs>
            <w:rPr>
              <w:rFonts w:ascii="Times New Roman" w:eastAsiaTheme="minorEastAsia" w:hAnsi="Times New Roman"/>
              <w:smallCaps w:val="0"/>
              <w:noProof/>
              <w:color w:val="auto"/>
              <w:sz w:val="28"/>
              <w:szCs w:val="28"/>
              <w:lang w:eastAsia="ru-RU"/>
            </w:rPr>
          </w:pPr>
          <w:r w:rsidRPr="0036064B">
            <w:rPr>
              <w:rFonts w:ascii="Times New Roman" w:eastAsiaTheme="majorEastAsia" w:hAnsi="Times New Roman"/>
              <w:caps/>
              <w:noProof/>
              <w:sz w:val="28"/>
              <w:szCs w:val="28"/>
            </w:rPr>
            <w:fldChar w:fldCharType="begin"/>
          </w:r>
          <w:r w:rsidRPr="0036064B">
            <w:rPr>
              <w:rFonts w:ascii="Times New Roman" w:hAnsi="Times New Roman"/>
              <w:sz w:val="28"/>
              <w:szCs w:val="28"/>
            </w:rPr>
            <w:instrText xml:space="preserve"> TOC \o "1-3" \h \z \u </w:instrText>
          </w:r>
          <w:r w:rsidRPr="0036064B">
            <w:rPr>
              <w:rFonts w:ascii="Times New Roman" w:eastAsiaTheme="majorEastAsia" w:hAnsi="Times New Roman"/>
              <w:caps/>
              <w:noProof/>
              <w:sz w:val="28"/>
              <w:szCs w:val="28"/>
            </w:rPr>
            <w:fldChar w:fldCharType="separate"/>
          </w:r>
          <w:hyperlink w:anchor="_Toc71712493" w:history="1">
            <w:r w:rsidR="0036064B" w:rsidRPr="0036064B">
              <w:rPr>
                <w:rStyle w:val="ac"/>
                <w:rFonts w:ascii="Times New Roman" w:eastAsiaTheme="majorEastAsia" w:hAnsi="Times New Roman"/>
                <w:noProof/>
                <w:sz w:val="28"/>
                <w:szCs w:val="28"/>
              </w:rPr>
              <w:t>Введение</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_Toc71712493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2</w:t>
            </w:r>
            <w:r w:rsidR="0036064B" w:rsidRPr="0036064B">
              <w:rPr>
                <w:rFonts w:ascii="Times New Roman" w:hAnsi="Times New Roman"/>
                <w:noProof/>
                <w:webHidden/>
                <w:sz w:val="28"/>
                <w:szCs w:val="28"/>
              </w:rPr>
              <w:fldChar w:fldCharType="end"/>
            </w:r>
          </w:hyperlink>
        </w:p>
        <w:p w14:paraId="577464FA" w14:textId="2FD3E27A" w:rsidR="0036064B" w:rsidRPr="0036064B" w:rsidRDefault="00804837">
          <w:pPr>
            <w:pStyle w:val="21"/>
            <w:tabs>
              <w:tab w:val="right" w:leader="dot" w:pos="9628"/>
            </w:tabs>
            <w:rPr>
              <w:rFonts w:ascii="Times New Roman" w:eastAsiaTheme="minorEastAsia" w:hAnsi="Times New Roman"/>
              <w:smallCaps w:val="0"/>
              <w:noProof/>
              <w:color w:val="auto"/>
              <w:sz w:val="28"/>
              <w:szCs w:val="28"/>
              <w:lang w:eastAsia="ru-RU"/>
            </w:rPr>
          </w:pPr>
          <w:hyperlink w:anchor="_Toc71712494" w:history="1">
            <w:r w:rsidR="0036064B" w:rsidRPr="0036064B">
              <w:rPr>
                <w:rStyle w:val="ac"/>
                <w:rFonts w:ascii="Times New Roman" w:eastAsiaTheme="majorEastAsia" w:hAnsi="Times New Roman"/>
                <w:noProof/>
                <w:sz w:val="28"/>
                <w:szCs w:val="28"/>
              </w:rPr>
              <w:t>ГЛАВА 1. АНАЛИЗ ПРЕДМЕТНОЙ ОБЛАСТИ И ПРОЕКТИРОВАНИЕ БАЗЫ ДАННЫХ</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_Toc71712494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4</w:t>
            </w:r>
            <w:r w:rsidR="0036064B" w:rsidRPr="0036064B">
              <w:rPr>
                <w:rFonts w:ascii="Times New Roman" w:hAnsi="Times New Roman"/>
                <w:noProof/>
                <w:webHidden/>
                <w:sz w:val="28"/>
                <w:szCs w:val="28"/>
              </w:rPr>
              <w:fldChar w:fldCharType="end"/>
            </w:r>
          </w:hyperlink>
        </w:p>
        <w:p w14:paraId="2752A077" w14:textId="7C5BD227"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495" w:history="1">
            <w:r w:rsidR="0036064B" w:rsidRPr="0036064B">
              <w:rPr>
                <w:rStyle w:val="ac"/>
                <w:rFonts w:ascii="Times New Roman" w:eastAsiaTheme="majorEastAsia" w:hAnsi="Times New Roman"/>
                <w:noProof/>
                <w:sz w:val="28"/>
                <w:szCs w:val="28"/>
              </w:rPr>
              <w:t>1.1.</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Описание предметной области</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_Toc71712495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4</w:t>
            </w:r>
            <w:r w:rsidR="0036064B" w:rsidRPr="0036064B">
              <w:rPr>
                <w:rFonts w:ascii="Times New Roman" w:hAnsi="Times New Roman"/>
                <w:noProof/>
                <w:webHidden/>
                <w:sz w:val="28"/>
                <w:szCs w:val="28"/>
              </w:rPr>
              <w:fldChar w:fldCharType="end"/>
            </w:r>
          </w:hyperlink>
        </w:p>
        <w:p w14:paraId="27E2C04F" w14:textId="5BD38F86"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496" w:history="1">
            <w:r w:rsidR="0036064B" w:rsidRPr="0036064B">
              <w:rPr>
                <w:rStyle w:val="ac"/>
                <w:rFonts w:ascii="Times New Roman" w:eastAsiaTheme="majorEastAsia" w:hAnsi="Times New Roman"/>
                <w:noProof/>
                <w:sz w:val="28"/>
                <w:szCs w:val="28"/>
                <w:lang w:val="en-US"/>
              </w:rPr>
              <w:t>1.2.</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Анализ</w:t>
            </w:r>
            <w:r w:rsidR="0036064B" w:rsidRPr="0036064B">
              <w:rPr>
                <w:rStyle w:val="ac"/>
                <w:rFonts w:ascii="Times New Roman" w:eastAsiaTheme="majorEastAsia" w:hAnsi="Times New Roman"/>
                <w:noProof/>
                <w:sz w:val="28"/>
                <w:szCs w:val="28"/>
                <w:lang w:val="en-US"/>
              </w:rPr>
              <w:t xml:space="preserve"> </w:t>
            </w:r>
            <w:r w:rsidR="0036064B" w:rsidRPr="0036064B">
              <w:rPr>
                <w:rStyle w:val="ac"/>
                <w:rFonts w:ascii="Times New Roman" w:eastAsiaTheme="majorEastAsia" w:hAnsi="Times New Roman"/>
                <w:noProof/>
                <w:sz w:val="28"/>
                <w:szCs w:val="28"/>
              </w:rPr>
              <w:t>СУБД</w:t>
            </w:r>
            <w:r w:rsidR="0036064B" w:rsidRPr="0036064B">
              <w:rPr>
                <w:rStyle w:val="ac"/>
                <w:rFonts w:ascii="Times New Roman" w:eastAsiaTheme="majorEastAsia" w:hAnsi="Times New Roman"/>
                <w:noProof/>
                <w:sz w:val="28"/>
                <w:szCs w:val="28"/>
                <w:lang w:val="en-US"/>
              </w:rPr>
              <w:t xml:space="preserve"> SQL Server Management Studio</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_Toc71712496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5</w:t>
            </w:r>
            <w:r w:rsidR="0036064B" w:rsidRPr="0036064B">
              <w:rPr>
                <w:rFonts w:ascii="Times New Roman" w:hAnsi="Times New Roman"/>
                <w:noProof/>
                <w:webHidden/>
                <w:sz w:val="28"/>
                <w:szCs w:val="28"/>
              </w:rPr>
              <w:fldChar w:fldCharType="end"/>
            </w:r>
          </w:hyperlink>
        </w:p>
        <w:p w14:paraId="40F870B0" w14:textId="50D63114"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497" w:history="1">
            <w:r w:rsidR="0036064B" w:rsidRPr="0036064B">
              <w:rPr>
                <w:rStyle w:val="ac"/>
                <w:rFonts w:ascii="Times New Roman" w:eastAsiaTheme="majorEastAsia" w:hAnsi="Times New Roman"/>
                <w:noProof/>
                <w:sz w:val="28"/>
                <w:szCs w:val="28"/>
              </w:rPr>
              <w:t>1.3.</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Язык программирования С#</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_Toc71712497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5</w:t>
            </w:r>
            <w:r w:rsidR="0036064B" w:rsidRPr="0036064B">
              <w:rPr>
                <w:rFonts w:ascii="Times New Roman" w:hAnsi="Times New Roman"/>
                <w:noProof/>
                <w:webHidden/>
                <w:sz w:val="28"/>
                <w:szCs w:val="28"/>
              </w:rPr>
              <w:fldChar w:fldCharType="end"/>
            </w:r>
          </w:hyperlink>
        </w:p>
        <w:p w14:paraId="1607EF8D" w14:textId="2826E0F1"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498" w:history="1">
            <w:r w:rsidR="0036064B" w:rsidRPr="0036064B">
              <w:rPr>
                <w:rStyle w:val="ac"/>
                <w:rFonts w:ascii="Times New Roman" w:eastAsiaTheme="majorEastAsia" w:hAnsi="Times New Roman"/>
                <w:noProof/>
                <w:sz w:val="28"/>
                <w:szCs w:val="28"/>
              </w:rPr>
              <w:t>1.4.</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Анализ среды разработки Visual Studio.</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_Toc71712498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7</w:t>
            </w:r>
            <w:r w:rsidR="0036064B" w:rsidRPr="0036064B">
              <w:rPr>
                <w:rFonts w:ascii="Times New Roman" w:hAnsi="Times New Roman"/>
                <w:noProof/>
                <w:webHidden/>
                <w:sz w:val="28"/>
                <w:szCs w:val="28"/>
              </w:rPr>
              <w:fldChar w:fldCharType="end"/>
            </w:r>
          </w:hyperlink>
        </w:p>
        <w:p w14:paraId="497D9F02" w14:textId="1154810B" w:rsidR="0036064B" w:rsidRPr="0036064B" w:rsidRDefault="00804837">
          <w:pPr>
            <w:pStyle w:val="12"/>
            <w:rPr>
              <w:rFonts w:eastAsiaTheme="minorEastAsia"/>
              <w:b w:val="0"/>
              <w:bCs w:val="0"/>
              <w:caps w:val="0"/>
              <w:color w:val="auto"/>
              <w:lang w:eastAsia="ru-RU"/>
            </w:rPr>
          </w:pPr>
          <w:hyperlink w:anchor="_Toc71712499" w:history="1">
            <w:r w:rsidR="0036064B" w:rsidRPr="0036064B">
              <w:rPr>
                <w:rStyle w:val="ac"/>
                <w:b w:val="0"/>
              </w:rPr>
              <w:t>ГЛАВА II. РАЗРАБОТКА БАЗЫ ДАННЫХ «ИНФОРМАЦИОННО-ПОИСКОВОЙ СИСТЕМЫ ДЛЯ ГИБДД»</w:t>
            </w:r>
            <w:r w:rsidR="0036064B" w:rsidRPr="0036064B">
              <w:rPr>
                <w:b w:val="0"/>
                <w:webHidden/>
              </w:rPr>
              <w:tab/>
            </w:r>
            <w:r w:rsidR="0036064B" w:rsidRPr="0036064B">
              <w:rPr>
                <w:b w:val="0"/>
                <w:webHidden/>
              </w:rPr>
              <w:fldChar w:fldCharType="begin"/>
            </w:r>
            <w:r w:rsidR="0036064B" w:rsidRPr="0036064B">
              <w:rPr>
                <w:b w:val="0"/>
                <w:webHidden/>
              </w:rPr>
              <w:instrText xml:space="preserve"> PAGEREF _Toc71712499 \h </w:instrText>
            </w:r>
            <w:r w:rsidR="0036064B" w:rsidRPr="0036064B">
              <w:rPr>
                <w:b w:val="0"/>
                <w:webHidden/>
              </w:rPr>
            </w:r>
            <w:r w:rsidR="0036064B" w:rsidRPr="0036064B">
              <w:rPr>
                <w:b w:val="0"/>
                <w:webHidden/>
              </w:rPr>
              <w:fldChar w:fldCharType="separate"/>
            </w:r>
            <w:r w:rsidR="0036064B" w:rsidRPr="0036064B">
              <w:rPr>
                <w:b w:val="0"/>
                <w:webHidden/>
              </w:rPr>
              <w:t>11</w:t>
            </w:r>
            <w:r w:rsidR="0036064B" w:rsidRPr="0036064B">
              <w:rPr>
                <w:b w:val="0"/>
                <w:webHidden/>
              </w:rPr>
              <w:fldChar w:fldCharType="end"/>
            </w:r>
          </w:hyperlink>
        </w:p>
        <w:p w14:paraId="7349DEB3" w14:textId="6B39243F"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500" w:history="1">
            <w:r w:rsidR="0036064B" w:rsidRPr="0036064B">
              <w:rPr>
                <w:rStyle w:val="ac"/>
                <w:rFonts w:ascii="Times New Roman" w:eastAsiaTheme="majorEastAsia" w:hAnsi="Times New Roman"/>
                <w:noProof/>
                <w:sz w:val="28"/>
                <w:szCs w:val="28"/>
              </w:rPr>
              <w:t>2.1.</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Проектирование и разработка</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_Toc71712500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11</w:t>
            </w:r>
            <w:r w:rsidR="0036064B" w:rsidRPr="0036064B">
              <w:rPr>
                <w:rFonts w:ascii="Times New Roman" w:hAnsi="Times New Roman"/>
                <w:noProof/>
                <w:webHidden/>
                <w:sz w:val="28"/>
                <w:szCs w:val="28"/>
              </w:rPr>
              <w:fldChar w:fldCharType="end"/>
            </w:r>
          </w:hyperlink>
        </w:p>
        <w:p w14:paraId="73F16419" w14:textId="423ACCCA"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501" w:history="1">
            <w:r w:rsidR="0036064B" w:rsidRPr="0036064B">
              <w:rPr>
                <w:rStyle w:val="ac"/>
                <w:rFonts w:ascii="Times New Roman" w:eastAsiaTheme="majorEastAsia" w:hAnsi="Times New Roman"/>
                <w:noProof/>
                <w:sz w:val="28"/>
                <w:szCs w:val="28"/>
              </w:rPr>
              <w:t>2.2.</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Создание представлений</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_Toc71712501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13</w:t>
            </w:r>
            <w:r w:rsidR="0036064B" w:rsidRPr="0036064B">
              <w:rPr>
                <w:rFonts w:ascii="Times New Roman" w:hAnsi="Times New Roman"/>
                <w:noProof/>
                <w:webHidden/>
                <w:sz w:val="28"/>
                <w:szCs w:val="28"/>
              </w:rPr>
              <w:fldChar w:fldCharType="end"/>
            </w:r>
          </w:hyperlink>
        </w:p>
        <w:p w14:paraId="0E9A02A7" w14:textId="53619BC6"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502" w:history="1">
            <w:r w:rsidR="0036064B" w:rsidRPr="0036064B">
              <w:rPr>
                <w:rStyle w:val="ac"/>
                <w:rFonts w:ascii="Times New Roman" w:eastAsiaTheme="majorEastAsia" w:hAnsi="Times New Roman"/>
                <w:noProof/>
                <w:sz w:val="28"/>
                <w:szCs w:val="28"/>
              </w:rPr>
              <w:t>2.3.</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Создание триггеров</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_Toc71712502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14</w:t>
            </w:r>
            <w:r w:rsidR="0036064B" w:rsidRPr="0036064B">
              <w:rPr>
                <w:rFonts w:ascii="Times New Roman" w:hAnsi="Times New Roman"/>
                <w:noProof/>
                <w:webHidden/>
                <w:sz w:val="28"/>
                <w:szCs w:val="28"/>
              </w:rPr>
              <w:fldChar w:fldCharType="end"/>
            </w:r>
          </w:hyperlink>
        </w:p>
        <w:p w14:paraId="456485FA" w14:textId="1DE1C1F0"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503" w:history="1">
            <w:r w:rsidR="0036064B" w:rsidRPr="0036064B">
              <w:rPr>
                <w:rStyle w:val="ac"/>
                <w:rFonts w:ascii="Times New Roman" w:eastAsiaTheme="majorEastAsia" w:hAnsi="Times New Roman"/>
                <w:noProof/>
                <w:sz w:val="28"/>
                <w:szCs w:val="28"/>
              </w:rPr>
              <w:t>2.4.</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Создание хранимых процедур</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_Toc71712503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17</w:t>
            </w:r>
            <w:r w:rsidR="0036064B" w:rsidRPr="0036064B">
              <w:rPr>
                <w:rFonts w:ascii="Times New Roman" w:hAnsi="Times New Roman"/>
                <w:noProof/>
                <w:webHidden/>
                <w:sz w:val="28"/>
                <w:szCs w:val="28"/>
              </w:rPr>
              <w:fldChar w:fldCharType="end"/>
            </w:r>
          </w:hyperlink>
        </w:p>
        <w:p w14:paraId="3C74A256" w14:textId="7720E381" w:rsidR="0036064B" w:rsidRPr="0036064B" w:rsidRDefault="00804837">
          <w:pPr>
            <w:pStyle w:val="21"/>
            <w:tabs>
              <w:tab w:val="left" w:pos="960"/>
              <w:tab w:val="right" w:leader="dot" w:pos="9628"/>
            </w:tabs>
            <w:rPr>
              <w:rFonts w:ascii="Times New Roman" w:eastAsiaTheme="minorEastAsia" w:hAnsi="Times New Roman"/>
              <w:smallCaps w:val="0"/>
              <w:noProof/>
              <w:color w:val="auto"/>
              <w:sz w:val="28"/>
              <w:szCs w:val="28"/>
              <w:lang w:eastAsia="ru-RU"/>
            </w:rPr>
          </w:pPr>
          <w:hyperlink w:anchor="_Toc71712504" w:history="1">
            <w:r w:rsidR="0036064B" w:rsidRPr="0036064B">
              <w:rPr>
                <w:rStyle w:val="ac"/>
                <w:rFonts w:ascii="Times New Roman" w:eastAsiaTheme="majorEastAsia" w:hAnsi="Times New Roman"/>
                <w:noProof/>
                <w:sz w:val="28"/>
                <w:szCs w:val="28"/>
              </w:rPr>
              <w:t>2.5.</w:t>
            </w:r>
            <w:r w:rsidR="0036064B" w:rsidRPr="0036064B">
              <w:rPr>
                <w:rFonts w:ascii="Times New Roman" w:eastAsiaTheme="minorEastAsia" w:hAnsi="Times New Roman"/>
                <w:smallCaps w:val="0"/>
                <w:noProof/>
                <w:color w:val="auto"/>
                <w:sz w:val="28"/>
                <w:szCs w:val="28"/>
                <w:lang w:eastAsia="ru-RU"/>
              </w:rPr>
              <w:tab/>
            </w:r>
            <w:r w:rsidR="0036064B" w:rsidRPr="0036064B">
              <w:rPr>
                <w:rStyle w:val="ac"/>
                <w:rFonts w:ascii="Times New Roman" w:eastAsiaTheme="majorEastAsia" w:hAnsi="Times New Roman"/>
                <w:noProof/>
                <w:sz w:val="28"/>
                <w:szCs w:val="28"/>
              </w:rPr>
              <w:t>Создание пользовательских функций</w:t>
            </w:r>
            <w:r w:rsidR="0036064B" w:rsidRPr="0036064B">
              <w:rPr>
                <w:rFonts w:ascii="Times New Roman" w:hAnsi="Times New Roman"/>
                <w:noProof/>
                <w:webHidden/>
                <w:sz w:val="28"/>
                <w:szCs w:val="28"/>
              </w:rPr>
              <w:tab/>
            </w:r>
            <w:r w:rsidR="0036064B" w:rsidRPr="0036064B">
              <w:rPr>
                <w:rFonts w:ascii="Times New Roman" w:hAnsi="Times New Roman"/>
                <w:noProof/>
                <w:webHidden/>
                <w:sz w:val="28"/>
                <w:szCs w:val="28"/>
              </w:rPr>
              <w:fldChar w:fldCharType="begin"/>
            </w:r>
            <w:r w:rsidR="0036064B" w:rsidRPr="0036064B">
              <w:rPr>
                <w:rFonts w:ascii="Times New Roman" w:hAnsi="Times New Roman"/>
                <w:noProof/>
                <w:webHidden/>
                <w:sz w:val="28"/>
                <w:szCs w:val="28"/>
              </w:rPr>
              <w:instrText xml:space="preserve"> PAGEREF _Toc71712504 \h </w:instrText>
            </w:r>
            <w:r w:rsidR="0036064B" w:rsidRPr="0036064B">
              <w:rPr>
                <w:rFonts w:ascii="Times New Roman" w:hAnsi="Times New Roman"/>
                <w:noProof/>
                <w:webHidden/>
                <w:sz w:val="28"/>
                <w:szCs w:val="28"/>
              </w:rPr>
            </w:r>
            <w:r w:rsidR="0036064B" w:rsidRPr="0036064B">
              <w:rPr>
                <w:rFonts w:ascii="Times New Roman" w:hAnsi="Times New Roman"/>
                <w:noProof/>
                <w:webHidden/>
                <w:sz w:val="28"/>
                <w:szCs w:val="28"/>
              </w:rPr>
              <w:fldChar w:fldCharType="separate"/>
            </w:r>
            <w:r w:rsidR="0036064B" w:rsidRPr="0036064B">
              <w:rPr>
                <w:rFonts w:ascii="Times New Roman" w:hAnsi="Times New Roman"/>
                <w:noProof/>
                <w:webHidden/>
                <w:sz w:val="28"/>
                <w:szCs w:val="28"/>
              </w:rPr>
              <w:t>19</w:t>
            </w:r>
            <w:r w:rsidR="0036064B" w:rsidRPr="0036064B">
              <w:rPr>
                <w:rFonts w:ascii="Times New Roman" w:hAnsi="Times New Roman"/>
                <w:noProof/>
                <w:webHidden/>
                <w:sz w:val="28"/>
                <w:szCs w:val="28"/>
              </w:rPr>
              <w:fldChar w:fldCharType="end"/>
            </w:r>
          </w:hyperlink>
        </w:p>
        <w:p w14:paraId="618480E7" w14:textId="289CE942" w:rsidR="0036064B" w:rsidRPr="0036064B" w:rsidRDefault="00804837">
          <w:pPr>
            <w:pStyle w:val="12"/>
            <w:rPr>
              <w:rFonts w:eastAsiaTheme="minorEastAsia"/>
              <w:b w:val="0"/>
              <w:bCs w:val="0"/>
              <w:caps w:val="0"/>
              <w:color w:val="auto"/>
              <w:lang w:eastAsia="ru-RU"/>
            </w:rPr>
          </w:pPr>
          <w:hyperlink w:anchor="_Toc71712505" w:history="1">
            <w:r w:rsidR="0036064B" w:rsidRPr="0036064B">
              <w:rPr>
                <w:rStyle w:val="ac"/>
                <w:b w:val="0"/>
              </w:rPr>
              <w:t>ЗАКЛЮЧЕНИЕ</w:t>
            </w:r>
            <w:r w:rsidR="0036064B" w:rsidRPr="0036064B">
              <w:rPr>
                <w:b w:val="0"/>
                <w:webHidden/>
              </w:rPr>
              <w:tab/>
            </w:r>
            <w:r w:rsidR="0036064B" w:rsidRPr="0036064B">
              <w:rPr>
                <w:b w:val="0"/>
                <w:webHidden/>
              </w:rPr>
              <w:fldChar w:fldCharType="begin"/>
            </w:r>
            <w:r w:rsidR="0036064B" w:rsidRPr="0036064B">
              <w:rPr>
                <w:b w:val="0"/>
                <w:webHidden/>
              </w:rPr>
              <w:instrText xml:space="preserve"> PAGEREF _Toc71712505 \h </w:instrText>
            </w:r>
            <w:r w:rsidR="0036064B" w:rsidRPr="0036064B">
              <w:rPr>
                <w:b w:val="0"/>
                <w:webHidden/>
              </w:rPr>
            </w:r>
            <w:r w:rsidR="0036064B" w:rsidRPr="0036064B">
              <w:rPr>
                <w:b w:val="0"/>
                <w:webHidden/>
              </w:rPr>
              <w:fldChar w:fldCharType="separate"/>
            </w:r>
            <w:r w:rsidR="0036064B" w:rsidRPr="0036064B">
              <w:rPr>
                <w:b w:val="0"/>
                <w:webHidden/>
              </w:rPr>
              <w:t>21</w:t>
            </w:r>
            <w:r w:rsidR="0036064B" w:rsidRPr="0036064B">
              <w:rPr>
                <w:b w:val="0"/>
                <w:webHidden/>
              </w:rPr>
              <w:fldChar w:fldCharType="end"/>
            </w:r>
          </w:hyperlink>
        </w:p>
        <w:p w14:paraId="3351F895" w14:textId="68B1DFFD" w:rsidR="0036064B" w:rsidRPr="0036064B" w:rsidRDefault="00804837">
          <w:pPr>
            <w:pStyle w:val="12"/>
            <w:rPr>
              <w:rFonts w:eastAsiaTheme="minorEastAsia"/>
              <w:b w:val="0"/>
              <w:bCs w:val="0"/>
              <w:caps w:val="0"/>
              <w:color w:val="auto"/>
              <w:lang w:eastAsia="ru-RU"/>
            </w:rPr>
          </w:pPr>
          <w:hyperlink w:anchor="_Toc71712506" w:history="1">
            <w:r w:rsidR="0036064B" w:rsidRPr="0036064B">
              <w:rPr>
                <w:rStyle w:val="ac"/>
                <w:b w:val="0"/>
              </w:rPr>
              <w:t>СПИСОК ЛИТЕРАТУРЫ</w:t>
            </w:r>
            <w:r w:rsidR="0036064B" w:rsidRPr="0036064B">
              <w:rPr>
                <w:b w:val="0"/>
                <w:webHidden/>
              </w:rPr>
              <w:tab/>
            </w:r>
            <w:r w:rsidR="0036064B" w:rsidRPr="0036064B">
              <w:rPr>
                <w:b w:val="0"/>
                <w:webHidden/>
              </w:rPr>
              <w:fldChar w:fldCharType="begin"/>
            </w:r>
            <w:r w:rsidR="0036064B" w:rsidRPr="0036064B">
              <w:rPr>
                <w:b w:val="0"/>
                <w:webHidden/>
              </w:rPr>
              <w:instrText xml:space="preserve"> PAGEREF _Toc71712506 \h </w:instrText>
            </w:r>
            <w:r w:rsidR="0036064B" w:rsidRPr="0036064B">
              <w:rPr>
                <w:b w:val="0"/>
                <w:webHidden/>
              </w:rPr>
            </w:r>
            <w:r w:rsidR="0036064B" w:rsidRPr="0036064B">
              <w:rPr>
                <w:b w:val="0"/>
                <w:webHidden/>
              </w:rPr>
              <w:fldChar w:fldCharType="separate"/>
            </w:r>
            <w:r w:rsidR="0036064B" w:rsidRPr="0036064B">
              <w:rPr>
                <w:b w:val="0"/>
                <w:webHidden/>
              </w:rPr>
              <w:t>22</w:t>
            </w:r>
            <w:r w:rsidR="0036064B" w:rsidRPr="0036064B">
              <w:rPr>
                <w:b w:val="0"/>
                <w:webHidden/>
              </w:rPr>
              <w:fldChar w:fldCharType="end"/>
            </w:r>
          </w:hyperlink>
        </w:p>
        <w:p w14:paraId="2EBC9F11" w14:textId="1E85438E" w:rsidR="00506763" w:rsidRPr="008E6B10" w:rsidRDefault="001D79EA" w:rsidP="00681993">
          <w:pPr>
            <w:rPr>
              <w:bCs/>
              <w:szCs w:val="28"/>
            </w:rPr>
            <w:sectPr w:rsidR="00506763" w:rsidRPr="008E6B10" w:rsidSect="00F356B1">
              <w:headerReference w:type="even" r:id="rId8"/>
              <w:headerReference w:type="default" r:id="rId9"/>
              <w:footerReference w:type="even" r:id="rId10"/>
              <w:footerReference w:type="default" r:id="rId11"/>
              <w:headerReference w:type="first" r:id="rId12"/>
              <w:footerReference w:type="first" r:id="rId13"/>
              <w:pgSz w:w="11906" w:h="16838"/>
              <w:pgMar w:top="426" w:right="567" w:bottom="1134" w:left="1701" w:header="709" w:footer="709" w:gutter="0"/>
              <w:cols w:space="708"/>
              <w:docGrid w:linePitch="360"/>
            </w:sectPr>
          </w:pPr>
          <w:r w:rsidRPr="0036064B">
            <w:rPr>
              <w:bCs/>
              <w:szCs w:val="28"/>
            </w:rPr>
            <w:fldChar w:fldCharType="end"/>
          </w:r>
        </w:p>
      </w:sdtContent>
    </w:sdt>
    <w:p w14:paraId="5EE72A39" w14:textId="77777777" w:rsidR="00A430E3" w:rsidRPr="00B37E84" w:rsidRDefault="00A430E3" w:rsidP="00EC1347">
      <w:pPr>
        <w:pStyle w:val="1"/>
        <w:spacing w:before="0"/>
        <w:ind w:left="709"/>
        <w:rPr>
          <w:szCs w:val="32"/>
        </w:rPr>
      </w:pPr>
      <w:bookmarkStart w:id="4" w:name="_Toc71712493"/>
      <w:bookmarkStart w:id="5" w:name="_Ref448253949"/>
      <w:bookmarkStart w:id="6" w:name="_Ref448253960"/>
      <w:bookmarkStart w:id="7" w:name="_Ref448254015"/>
      <w:bookmarkStart w:id="8" w:name="_Toc448517395"/>
      <w:bookmarkStart w:id="9" w:name="_Toc448517429"/>
      <w:bookmarkEnd w:id="3"/>
      <w:bookmarkEnd w:id="2"/>
      <w:bookmarkEnd w:id="1"/>
      <w:bookmarkEnd w:id="0"/>
      <w:r>
        <w:lastRenderedPageBreak/>
        <w:t>Введение</w:t>
      </w:r>
      <w:bookmarkEnd w:id="4"/>
    </w:p>
    <w:p w14:paraId="654BA499" w14:textId="77777777" w:rsidR="00A430E3" w:rsidRDefault="00A430E3" w:rsidP="00A430E3">
      <w:pPr>
        <w:ind w:firstLine="708"/>
      </w:pPr>
      <w:r>
        <w:t>Автоматизированная информационная система – совокупность программно-аппаратных средств, предназначенных для автоматизации деятельности, связанной с хранением, передачей и обработкой информации. АИС являются, с одной стороны, разновидностью информационных систем (ИС), с другой — автоматизированных систем (АС), вследствие чего их часто называют ИС или АС. АИС может быть определена как комплекс автоматизированных информационных технологий, предназначенных для информационного обслуживания – организованного непрерывного технологического процесса подготовки и выдачи потребителям научной, управленческой и др. информации, используемой для принятия решений, в соответствии с нуждами для поддержания эффективной деятельности.</w:t>
      </w:r>
    </w:p>
    <w:p w14:paraId="21F65DE5" w14:textId="77777777" w:rsidR="00A430E3" w:rsidRDefault="00A430E3" w:rsidP="00A430E3">
      <w:pPr>
        <w:ind w:firstLine="708"/>
      </w:pPr>
      <w:r>
        <w:t>Актуальность данной выпускной квалификационной работы обусловлена постоянным развитием информационных технологий и необходимостью автоматизировать все процессы. Применение интерфейса для базы данных позволит максимально упростить и оптимизировать труд работника ГИБДД, при документообороте, а также просмотра, поиска и добавлении информации об участниках дорожного движения.</w:t>
      </w:r>
    </w:p>
    <w:p w14:paraId="037CEBA4" w14:textId="77777777" w:rsidR="00A430E3" w:rsidRDefault="00A430E3" w:rsidP="00A430E3">
      <w:pPr>
        <w:ind w:firstLine="708"/>
      </w:pPr>
      <w:r>
        <w:t>Целью выполнения выпускной квалификационной работы является демонстрация приобретённых мною практических навыков проектирования баз данных и разработки программного обеспечения по управлению базами данных с использованием конкретной СУБД. В ходе выполнения данного дипломного проекта необходимо разработать базу данных ГИБДД и программное обеспечение для базы данных.</w:t>
      </w:r>
    </w:p>
    <w:p w14:paraId="6A68B70F" w14:textId="77777777" w:rsidR="00A430E3" w:rsidRDefault="00A430E3" w:rsidP="00A430E3">
      <w:pPr>
        <w:ind w:firstLine="708"/>
      </w:pPr>
      <w:r>
        <w:t>Для достижения поставленной цели необходимо выполнить следующие задачи:</w:t>
      </w:r>
    </w:p>
    <w:p w14:paraId="4E43BB66" w14:textId="77777777" w:rsidR="00A430E3" w:rsidRDefault="00A430E3" w:rsidP="007C5105">
      <w:pPr>
        <w:pStyle w:val="a3"/>
        <w:numPr>
          <w:ilvl w:val="0"/>
          <w:numId w:val="8"/>
        </w:numPr>
        <w:ind w:left="714" w:hanging="357"/>
      </w:pPr>
      <w:r>
        <w:t>Провести анализ предметной области;</w:t>
      </w:r>
    </w:p>
    <w:p w14:paraId="1779290D" w14:textId="77777777" w:rsidR="00A430E3" w:rsidRDefault="00A430E3" w:rsidP="007C5105">
      <w:pPr>
        <w:pStyle w:val="a3"/>
        <w:numPr>
          <w:ilvl w:val="0"/>
          <w:numId w:val="8"/>
        </w:numPr>
        <w:ind w:left="714" w:hanging="357"/>
      </w:pPr>
      <w:r>
        <w:t>Выбрать необходимые программные средства;</w:t>
      </w:r>
    </w:p>
    <w:p w14:paraId="1E2887E7" w14:textId="77777777" w:rsidR="00A430E3" w:rsidRDefault="00A430E3" w:rsidP="007C5105">
      <w:pPr>
        <w:pStyle w:val="a3"/>
        <w:numPr>
          <w:ilvl w:val="0"/>
          <w:numId w:val="8"/>
        </w:numPr>
        <w:ind w:left="714" w:hanging="357"/>
      </w:pPr>
      <w:r>
        <w:t>Спроектировать базу данных для каталога продукции;</w:t>
      </w:r>
    </w:p>
    <w:p w14:paraId="14362042" w14:textId="77777777" w:rsidR="003E5756" w:rsidRDefault="00A430E3" w:rsidP="007C5105">
      <w:pPr>
        <w:pStyle w:val="a3"/>
        <w:numPr>
          <w:ilvl w:val="0"/>
          <w:numId w:val="8"/>
        </w:numPr>
        <w:ind w:left="714" w:hanging="357"/>
      </w:pPr>
      <w:r>
        <w:t>Разработать интерфейс для созданной базы данных;</w:t>
      </w:r>
    </w:p>
    <w:p w14:paraId="58614BBA" w14:textId="4D536AD4" w:rsidR="00A430E3" w:rsidRDefault="00A430E3" w:rsidP="007C5105">
      <w:pPr>
        <w:pStyle w:val="a3"/>
        <w:numPr>
          <w:ilvl w:val="0"/>
          <w:numId w:val="8"/>
        </w:numPr>
        <w:ind w:left="714" w:hanging="357"/>
      </w:pPr>
      <w:r>
        <w:lastRenderedPageBreak/>
        <w:t>Создать представления в СУБД для оптимизации кода и корректности отображения данных на интерфейсе.</w:t>
      </w:r>
    </w:p>
    <w:p w14:paraId="27A302AD" w14:textId="495BB5E5" w:rsidR="00A430E3" w:rsidRDefault="00A430E3" w:rsidP="00A430E3">
      <w:pPr>
        <w:ind w:firstLine="708"/>
      </w:pPr>
      <w:r>
        <w:t xml:space="preserve">Объектом исследования является информационная база </w:t>
      </w:r>
      <w:r w:rsidR="009C26BB">
        <w:t>ГИБДД</w:t>
      </w:r>
      <w:r>
        <w:t>.</w:t>
      </w:r>
    </w:p>
    <w:p w14:paraId="33AA741A" w14:textId="1E6FC46D" w:rsidR="00A430E3" w:rsidRDefault="00A430E3" w:rsidP="00A430E3">
      <w:pPr>
        <w:ind w:firstLine="708"/>
      </w:pPr>
      <w:r>
        <w:t>Предметом исследования является разработка базы данных и приложения для</w:t>
      </w:r>
      <w:r w:rsidR="009C26BB">
        <w:t xml:space="preserve"> ГИБДД</w:t>
      </w:r>
      <w:r>
        <w:t>.</w:t>
      </w:r>
    </w:p>
    <w:p w14:paraId="2D34C756" w14:textId="438DFD8F" w:rsidR="00A430E3" w:rsidRDefault="00A430E3" w:rsidP="00A430E3">
      <w:pPr>
        <w:ind w:firstLine="708"/>
      </w:pPr>
      <w:r>
        <w:t>В ходе выполнения работы будет проведена оптимизация работы АИС для увеличения производительности и скорости</w:t>
      </w:r>
      <w:r w:rsidR="009C26BB">
        <w:t xml:space="preserve"> ГИБДД</w:t>
      </w:r>
      <w:r>
        <w:t xml:space="preserve">. </w:t>
      </w:r>
    </w:p>
    <w:p w14:paraId="5CD0096E" w14:textId="77777777" w:rsidR="00A430E3" w:rsidRDefault="00A430E3" w:rsidP="00A430E3">
      <w:pPr>
        <w:ind w:firstLine="708"/>
      </w:pPr>
      <w:r>
        <w:t>В ходе исследования применялись следующие методы: анализ, моделирование, изучение научной литературы и ее обобщение.</w:t>
      </w:r>
    </w:p>
    <w:p w14:paraId="34069CF9" w14:textId="4FE1C9B4" w:rsidR="00A430E3" w:rsidRDefault="00A430E3" w:rsidP="00A430E3">
      <w:pPr>
        <w:ind w:firstLine="708"/>
      </w:pPr>
      <w:r>
        <w:t>Информационной базой выпускной квалификационной работы является научная и техническая литература, электронные источники</w:t>
      </w:r>
      <w:r w:rsidR="009C26BB">
        <w:t>.</w:t>
      </w:r>
    </w:p>
    <w:p w14:paraId="2403CC8B" w14:textId="50727190" w:rsidR="009C26BB" w:rsidRDefault="009C26BB">
      <w:pPr>
        <w:spacing w:after="200" w:line="276" w:lineRule="auto"/>
        <w:jc w:val="left"/>
      </w:pPr>
      <w:r>
        <w:br w:type="page"/>
      </w:r>
    </w:p>
    <w:p w14:paraId="427484CA" w14:textId="67D5E16F" w:rsidR="004F32D7" w:rsidRPr="00EC1347" w:rsidRDefault="002668E2" w:rsidP="00EC1347">
      <w:pPr>
        <w:pStyle w:val="1"/>
        <w:ind w:left="709"/>
        <w:rPr>
          <w:rFonts w:cs="Times New Roman"/>
          <w:b/>
        </w:rPr>
      </w:pPr>
      <w:bookmarkStart w:id="10" w:name="_Toc71712494"/>
      <w:r w:rsidRPr="00EC1347">
        <w:rPr>
          <w:rFonts w:cs="Times New Roman"/>
          <w:b/>
        </w:rPr>
        <w:lastRenderedPageBreak/>
        <w:t>ГЛАВА 1. АНАЛИЗ ПРЕДМЕТНОЙ ОБЛАСТИ И ПРОЕКТИРОВАНИЕ БАЗЫ ДАННЫХ</w:t>
      </w:r>
      <w:bookmarkEnd w:id="10"/>
    </w:p>
    <w:p w14:paraId="61C5F14D" w14:textId="17E592DF" w:rsidR="004F32D7" w:rsidRPr="00A0135F" w:rsidRDefault="002668E2" w:rsidP="007C5105">
      <w:pPr>
        <w:pStyle w:val="2"/>
        <w:numPr>
          <w:ilvl w:val="1"/>
          <w:numId w:val="3"/>
        </w:numPr>
        <w:spacing w:after="120"/>
        <w:ind w:left="709" w:firstLine="0"/>
        <w:rPr>
          <w:szCs w:val="28"/>
        </w:rPr>
      </w:pPr>
      <w:bookmarkStart w:id="11" w:name="_Toc71712495"/>
      <w:r w:rsidRPr="004F32D7">
        <w:rPr>
          <w:szCs w:val="28"/>
        </w:rPr>
        <w:t>Описание</w:t>
      </w:r>
      <w:r w:rsidR="00FB3D4B" w:rsidRPr="004F32D7">
        <w:rPr>
          <w:szCs w:val="28"/>
        </w:rPr>
        <w:t xml:space="preserve"> предметной области</w:t>
      </w:r>
      <w:bookmarkEnd w:id="11"/>
    </w:p>
    <w:p w14:paraId="02053722" w14:textId="08D258E5" w:rsidR="00A46267" w:rsidRDefault="00844684" w:rsidP="004F32D7">
      <w:pPr>
        <w:widowControl w:val="0"/>
        <w:tabs>
          <w:tab w:val="left" w:pos="993"/>
        </w:tabs>
        <w:ind w:firstLine="709"/>
        <w:rPr>
          <w:szCs w:val="28"/>
        </w:rPr>
      </w:pPr>
      <w:r w:rsidRPr="00844684">
        <w:rPr>
          <w:szCs w:val="28"/>
        </w:rPr>
        <w:t>Инспектору</w:t>
      </w:r>
      <w:r>
        <w:rPr>
          <w:szCs w:val="28"/>
        </w:rPr>
        <w:t xml:space="preserve"> ГИБДД</w:t>
      </w:r>
      <w:r w:rsidRPr="00844684">
        <w:rPr>
          <w:szCs w:val="28"/>
        </w:rPr>
        <w:t xml:space="preserve"> необходимо внести полную информацию о физическом лице, </w:t>
      </w:r>
      <w:r>
        <w:rPr>
          <w:szCs w:val="28"/>
        </w:rPr>
        <w:t>получающем водительское удостоверение</w:t>
      </w:r>
      <w:r w:rsidRPr="00844684">
        <w:rPr>
          <w:szCs w:val="28"/>
        </w:rPr>
        <w:t>, то есть Фамилию Имя Отч</w:t>
      </w:r>
      <w:r>
        <w:rPr>
          <w:szCs w:val="28"/>
        </w:rPr>
        <w:t>ество</w:t>
      </w:r>
      <w:r w:rsidRPr="00844684">
        <w:rPr>
          <w:szCs w:val="28"/>
        </w:rPr>
        <w:t>, дату рождения, адрес прож</w:t>
      </w:r>
      <w:r>
        <w:rPr>
          <w:szCs w:val="28"/>
        </w:rPr>
        <w:t xml:space="preserve">ивания и иные паспортные данные, </w:t>
      </w:r>
      <w:r w:rsidRPr="00844684">
        <w:rPr>
          <w:szCs w:val="28"/>
        </w:rPr>
        <w:t>дата выдачи, кем выдано и на какие</w:t>
      </w:r>
      <w:r>
        <w:rPr>
          <w:szCs w:val="28"/>
        </w:rPr>
        <w:t xml:space="preserve"> категории транспортных средств</w:t>
      </w:r>
      <w:r w:rsidRPr="00844684">
        <w:rPr>
          <w:szCs w:val="28"/>
        </w:rPr>
        <w:t>. Также в базу данных необходимо внести полную информацию о регистрируемом транспортном средстве (марка, модель,</w:t>
      </w:r>
      <w:r>
        <w:rPr>
          <w:szCs w:val="28"/>
        </w:rPr>
        <w:t xml:space="preserve"> цвет, год выпуска</w:t>
      </w:r>
      <w:r w:rsidRPr="00844684">
        <w:rPr>
          <w:szCs w:val="28"/>
        </w:rPr>
        <w:t xml:space="preserve">). Категории транспортных средств регистрируются следующие: </w:t>
      </w:r>
      <w:r>
        <w:rPr>
          <w:szCs w:val="28"/>
        </w:rPr>
        <w:t xml:space="preserve">мопед, мотоцикл, легкий мотоцикл, легковые автомобили, </w:t>
      </w:r>
      <w:proofErr w:type="spellStart"/>
      <w:r>
        <w:rPr>
          <w:szCs w:val="28"/>
        </w:rPr>
        <w:t>квадроцикл</w:t>
      </w:r>
      <w:proofErr w:type="spellEnd"/>
      <w:r>
        <w:rPr>
          <w:szCs w:val="28"/>
        </w:rPr>
        <w:t>, тяжелые автомобили, автобус, трамвай, троллейбус.</w:t>
      </w:r>
    </w:p>
    <w:p w14:paraId="733AD944" w14:textId="2CC53509" w:rsidR="00A46267" w:rsidRDefault="00A46267" w:rsidP="00064C2D">
      <w:pPr>
        <w:widowControl w:val="0"/>
        <w:ind w:firstLine="709"/>
        <w:rPr>
          <w:szCs w:val="28"/>
        </w:rPr>
      </w:pPr>
      <w:r>
        <w:rPr>
          <w:szCs w:val="28"/>
        </w:rPr>
        <w:t>Если говорить конкретно, то в базе данных будет содержаться:</w:t>
      </w:r>
    </w:p>
    <w:p w14:paraId="752698E3" w14:textId="6E169D92" w:rsidR="00466C1C" w:rsidRDefault="00466C1C" w:rsidP="007C5105">
      <w:pPr>
        <w:pStyle w:val="af0"/>
        <w:numPr>
          <w:ilvl w:val="0"/>
          <w:numId w:val="1"/>
        </w:numPr>
        <w:shd w:val="clear" w:color="auto" w:fill="FFFFFF"/>
        <w:spacing w:before="0" w:beforeAutospacing="0" w:after="0" w:afterAutospacing="0"/>
        <w:ind w:left="714" w:hanging="357"/>
        <w:contextualSpacing/>
        <w:rPr>
          <w:color w:val="000000"/>
          <w:szCs w:val="28"/>
        </w:rPr>
      </w:pPr>
      <w:r>
        <w:rPr>
          <w:color w:val="000000"/>
          <w:szCs w:val="28"/>
        </w:rPr>
        <w:t>Данные о сотрудниках ГИБДД</w:t>
      </w:r>
      <w:r>
        <w:rPr>
          <w:color w:val="000000"/>
          <w:szCs w:val="28"/>
          <w:lang w:val="en-US"/>
        </w:rPr>
        <w:t>;</w:t>
      </w:r>
    </w:p>
    <w:p w14:paraId="33ADFBB7" w14:textId="284188B7" w:rsidR="00A46267" w:rsidRDefault="00844684" w:rsidP="007C5105">
      <w:pPr>
        <w:pStyle w:val="af0"/>
        <w:numPr>
          <w:ilvl w:val="0"/>
          <w:numId w:val="1"/>
        </w:numPr>
        <w:shd w:val="clear" w:color="auto" w:fill="FFFFFF"/>
        <w:spacing w:before="0" w:beforeAutospacing="0" w:after="0" w:afterAutospacing="0"/>
        <w:ind w:left="714" w:hanging="357"/>
        <w:contextualSpacing/>
        <w:rPr>
          <w:color w:val="000000"/>
          <w:szCs w:val="28"/>
        </w:rPr>
      </w:pPr>
      <w:r>
        <w:rPr>
          <w:color w:val="000000"/>
          <w:szCs w:val="28"/>
        </w:rPr>
        <w:t>Данные о</w:t>
      </w:r>
      <w:r w:rsidR="00A46267">
        <w:rPr>
          <w:color w:val="000000"/>
          <w:szCs w:val="28"/>
        </w:rPr>
        <w:t xml:space="preserve"> </w:t>
      </w:r>
      <w:r>
        <w:rPr>
          <w:color w:val="000000"/>
          <w:szCs w:val="28"/>
        </w:rPr>
        <w:t>водителях</w:t>
      </w:r>
      <w:r w:rsidR="00EF70D4">
        <w:rPr>
          <w:color w:val="000000"/>
          <w:szCs w:val="28"/>
          <w:lang w:val="en-US"/>
        </w:rPr>
        <w:t>;</w:t>
      </w:r>
    </w:p>
    <w:p w14:paraId="349E789E" w14:textId="0C56BDB5" w:rsidR="00A46267" w:rsidRDefault="00844684" w:rsidP="007C5105">
      <w:pPr>
        <w:pStyle w:val="af0"/>
        <w:numPr>
          <w:ilvl w:val="0"/>
          <w:numId w:val="1"/>
        </w:numPr>
        <w:shd w:val="clear" w:color="auto" w:fill="FFFFFF"/>
        <w:spacing w:before="0" w:beforeAutospacing="0" w:after="0" w:afterAutospacing="0"/>
        <w:ind w:left="714" w:hanging="357"/>
        <w:contextualSpacing/>
        <w:rPr>
          <w:color w:val="000000"/>
          <w:szCs w:val="28"/>
        </w:rPr>
      </w:pPr>
      <w:r>
        <w:rPr>
          <w:color w:val="000000"/>
          <w:szCs w:val="28"/>
        </w:rPr>
        <w:t>Данные о водительских правах</w:t>
      </w:r>
      <w:r w:rsidR="00EF70D4">
        <w:rPr>
          <w:color w:val="000000"/>
          <w:szCs w:val="28"/>
          <w:lang w:val="en-US"/>
        </w:rPr>
        <w:t>;</w:t>
      </w:r>
    </w:p>
    <w:p w14:paraId="3E8616C5" w14:textId="7F02EA9F" w:rsidR="00A46267" w:rsidRDefault="00844684" w:rsidP="007C5105">
      <w:pPr>
        <w:pStyle w:val="af0"/>
        <w:numPr>
          <w:ilvl w:val="0"/>
          <w:numId w:val="1"/>
        </w:numPr>
        <w:shd w:val="clear" w:color="auto" w:fill="FFFFFF"/>
        <w:spacing w:before="0" w:beforeAutospacing="0" w:after="0" w:afterAutospacing="0"/>
        <w:ind w:left="714" w:hanging="357"/>
        <w:contextualSpacing/>
        <w:rPr>
          <w:color w:val="000000"/>
          <w:szCs w:val="28"/>
        </w:rPr>
      </w:pPr>
      <w:r>
        <w:rPr>
          <w:color w:val="000000"/>
          <w:szCs w:val="28"/>
        </w:rPr>
        <w:t>Данные о ТС</w:t>
      </w:r>
      <w:r w:rsidR="00EF70D4">
        <w:rPr>
          <w:color w:val="000000"/>
          <w:szCs w:val="28"/>
          <w:lang w:val="en-US"/>
        </w:rPr>
        <w:t>;</w:t>
      </w:r>
    </w:p>
    <w:p w14:paraId="39246772" w14:textId="083A5933" w:rsidR="00A46267" w:rsidRDefault="00844684" w:rsidP="007C5105">
      <w:pPr>
        <w:pStyle w:val="af0"/>
        <w:numPr>
          <w:ilvl w:val="0"/>
          <w:numId w:val="1"/>
        </w:numPr>
        <w:shd w:val="clear" w:color="auto" w:fill="FFFFFF"/>
        <w:spacing w:before="0" w:beforeAutospacing="0" w:after="0" w:afterAutospacing="0"/>
        <w:ind w:left="714" w:hanging="357"/>
        <w:contextualSpacing/>
        <w:rPr>
          <w:color w:val="000000"/>
          <w:szCs w:val="28"/>
        </w:rPr>
      </w:pPr>
      <w:r>
        <w:rPr>
          <w:color w:val="000000"/>
          <w:szCs w:val="28"/>
        </w:rPr>
        <w:t>Данные о регистрации ТС</w:t>
      </w:r>
      <w:r w:rsidR="00EF70D4">
        <w:rPr>
          <w:color w:val="000000"/>
          <w:szCs w:val="28"/>
          <w:lang w:val="en-US"/>
        </w:rPr>
        <w:t>;</w:t>
      </w:r>
    </w:p>
    <w:p w14:paraId="44A15F20" w14:textId="5C099AC0" w:rsidR="00A46267" w:rsidRDefault="00844684" w:rsidP="007C5105">
      <w:pPr>
        <w:pStyle w:val="af0"/>
        <w:numPr>
          <w:ilvl w:val="0"/>
          <w:numId w:val="1"/>
        </w:numPr>
        <w:shd w:val="clear" w:color="auto" w:fill="FFFFFF"/>
        <w:spacing w:before="0" w:beforeAutospacing="0" w:after="0" w:afterAutospacing="0"/>
        <w:ind w:left="714" w:hanging="357"/>
        <w:contextualSpacing/>
        <w:rPr>
          <w:color w:val="000000"/>
          <w:szCs w:val="28"/>
        </w:rPr>
      </w:pPr>
      <w:r>
        <w:rPr>
          <w:color w:val="000000"/>
          <w:szCs w:val="28"/>
        </w:rPr>
        <w:t>Данные о категориях ТС</w:t>
      </w:r>
      <w:r w:rsidR="00EF70D4">
        <w:rPr>
          <w:color w:val="000000"/>
          <w:szCs w:val="28"/>
          <w:lang w:val="en-US"/>
        </w:rPr>
        <w:t>.</w:t>
      </w:r>
    </w:p>
    <w:p w14:paraId="01CA2434" w14:textId="3C495E0D" w:rsidR="00A46267" w:rsidRDefault="003976DD" w:rsidP="00A46267">
      <w:pPr>
        <w:ind w:firstLine="709"/>
        <w:contextualSpacing/>
      </w:pPr>
      <w:r>
        <w:t xml:space="preserve">Данная база данных создается с целью </w:t>
      </w:r>
      <w:r w:rsidR="0066146A">
        <w:t>корректного</w:t>
      </w:r>
      <w:r w:rsidR="00466C1C">
        <w:t xml:space="preserve"> и безопасного</w:t>
      </w:r>
      <w:r w:rsidR="0066146A">
        <w:t xml:space="preserve"> </w:t>
      </w:r>
      <w:r>
        <w:t>хранения данных,</w:t>
      </w:r>
      <w:r w:rsidR="00064C2D" w:rsidRPr="00064C2D">
        <w:t xml:space="preserve"> </w:t>
      </w:r>
      <w:r w:rsidR="00064C2D">
        <w:t>ускорения выполнения работы,</w:t>
      </w:r>
      <w:r w:rsidR="00466C1C">
        <w:t xml:space="preserve"> а также</w:t>
      </w:r>
      <w:r w:rsidR="0066146A">
        <w:t xml:space="preserve"> </w:t>
      </w:r>
      <w:r w:rsidR="00B239E3">
        <w:t>возможностью добавлять, редактировать и удалять информацию.</w:t>
      </w:r>
    </w:p>
    <w:p w14:paraId="79BB5751" w14:textId="50E17229" w:rsidR="008F6A1B" w:rsidRDefault="0066532D" w:rsidP="00466C1C">
      <w:pPr>
        <w:ind w:firstLine="709"/>
        <w:contextualSpacing/>
      </w:pPr>
      <w:r>
        <w:t>Главная цель системы –</w:t>
      </w:r>
      <w:r w:rsidR="00844684">
        <w:t>в</w:t>
      </w:r>
      <w:r w:rsidR="00844684" w:rsidRPr="00844684">
        <w:t xml:space="preserve">озможность быстрого поиска транспорта или </w:t>
      </w:r>
      <w:r w:rsidR="00466C1C">
        <w:t xml:space="preserve">его </w:t>
      </w:r>
      <w:r w:rsidR="00844684" w:rsidRPr="00844684">
        <w:t>владельца</w:t>
      </w:r>
      <w:r w:rsidR="00064C2D">
        <w:t xml:space="preserve"> по разным критериям</w:t>
      </w:r>
      <w:r w:rsidR="00844684" w:rsidRPr="00844684">
        <w:t xml:space="preserve"> для</w:t>
      </w:r>
      <w:r w:rsidR="00064C2D">
        <w:t xml:space="preserve"> проведения различных операций над</w:t>
      </w:r>
      <w:r w:rsidR="00844684" w:rsidRPr="00844684">
        <w:t xml:space="preserve"> ними</w:t>
      </w:r>
      <w:r w:rsidR="00064C2D">
        <w:t xml:space="preserve">, а также </w:t>
      </w:r>
      <w:r w:rsidR="00844684">
        <w:t>удобный анализ информации</w:t>
      </w:r>
      <w:r>
        <w:t>.</w:t>
      </w:r>
    </w:p>
    <w:p w14:paraId="4A8E078A" w14:textId="42783F26" w:rsidR="00466C1C" w:rsidRPr="002668E2" w:rsidRDefault="00466C1C" w:rsidP="00466C1C">
      <w:pPr>
        <w:spacing w:after="200" w:line="276" w:lineRule="auto"/>
        <w:jc w:val="left"/>
      </w:pPr>
      <w:r>
        <w:br w:type="page"/>
      </w:r>
    </w:p>
    <w:p w14:paraId="021E7BF6" w14:textId="587ED90B" w:rsidR="00EF70D4" w:rsidRDefault="00466C1C" w:rsidP="007C5105">
      <w:pPr>
        <w:pStyle w:val="2"/>
        <w:numPr>
          <w:ilvl w:val="1"/>
          <w:numId w:val="3"/>
        </w:numPr>
        <w:spacing w:after="120"/>
        <w:ind w:left="709" w:firstLine="0"/>
        <w:rPr>
          <w:lang w:val="en-US"/>
        </w:rPr>
      </w:pPr>
      <w:bookmarkStart w:id="12" w:name="_Toc71712496"/>
      <w:r w:rsidRPr="00466C1C">
        <w:lastRenderedPageBreak/>
        <w:t>Анализ</w:t>
      </w:r>
      <w:r w:rsidRPr="00466C1C">
        <w:rPr>
          <w:lang w:val="en-US"/>
        </w:rPr>
        <w:t xml:space="preserve"> </w:t>
      </w:r>
      <w:r w:rsidRPr="00466C1C">
        <w:t>СУБД</w:t>
      </w:r>
      <w:r w:rsidRPr="00466C1C">
        <w:rPr>
          <w:lang w:val="en-US"/>
        </w:rPr>
        <w:t xml:space="preserve"> SQL Server Management Studio</w:t>
      </w:r>
      <w:bookmarkEnd w:id="12"/>
    </w:p>
    <w:p w14:paraId="655AD868" w14:textId="5CB2319D" w:rsidR="00710E98" w:rsidRDefault="00710E98" w:rsidP="00DE473E">
      <w:pPr>
        <w:pStyle w:val="aff7"/>
        <w:ind w:left="0" w:firstLine="709"/>
        <w:rPr>
          <w:lang w:val="ru-RU"/>
        </w:rPr>
      </w:pPr>
      <w:r w:rsidRPr="00710E98">
        <w:rPr>
          <w:lang w:val="ru-RU"/>
        </w:rPr>
        <w:t>Среда «</w:t>
      </w:r>
      <w:r>
        <w:t>SQL</w:t>
      </w:r>
      <w:r w:rsidRPr="00710E98">
        <w:rPr>
          <w:lang w:val="ru-RU"/>
        </w:rPr>
        <w:t xml:space="preserve"> </w:t>
      </w:r>
      <w:r>
        <w:t>Server</w:t>
      </w:r>
      <w:r w:rsidRPr="00710E98">
        <w:rPr>
          <w:lang w:val="ru-RU"/>
        </w:rPr>
        <w:t xml:space="preserve"> </w:t>
      </w:r>
      <w:r>
        <w:t>Management</w:t>
      </w:r>
      <w:r w:rsidRPr="00710E98">
        <w:rPr>
          <w:lang w:val="ru-RU"/>
        </w:rPr>
        <w:t xml:space="preserve"> </w:t>
      </w:r>
      <w:r>
        <w:t>Studio</w:t>
      </w:r>
      <w:r w:rsidRPr="00710E98">
        <w:rPr>
          <w:lang w:val="ru-RU"/>
        </w:rPr>
        <w:t xml:space="preserve">» </w:t>
      </w:r>
      <w:r>
        <w:rPr>
          <w:lang w:val="ru-RU"/>
        </w:rPr>
        <w:t xml:space="preserve">это единая универсальная среда </w:t>
      </w:r>
      <w:r w:rsidRPr="00710E98">
        <w:rPr>
          <w:lang w:val="ru-RU"/>
        </w:rPr>
        <w:t xml:space="preserve">для доступа, настройки и администрирования всех компонентов </w:t>
      </w:r>
      <w:r>
        <w:t>MS</w:t>
      </w:r>
      <w:r w:rsidRPr="00710E98">
        <w:rPr>
          <w:lang w:val="ru-RU"/>
        </w:rPr>
        <w:t xml:space="preserve"> </w:t>
      </w:r>
      <w:r>
        <w:t>SQL</w:t>
      </w:r>
      <w:r>
        <w:rPr>
          <w:lang w:val="ru-RU"/>
        </w:rPr>
        <w:t xml:space="preserve"> </w:t>
      </w:r>
      <w:r>
        <w:t>Server</w:t>
      </w:r>
      <w:r w:rsidRPr="00710E98">
        <w:rPr>
          <w:lang w:val="ru-RU"/>
        </w:rPr>
        <w:t>, а также для разработки компонентов системы, редактирования текстов запросов, создания скриптов и пр. Благодаря наличию большого количества визуальных средств управления, среда «</w:t>
      </w:r>
      <w:r>
        <w:t>SQL</w:t>
      </w:r>
      <w:r w:rsidRPr="00710E98">
        <w:rPr>
          <w:lang w:val="ru-RU"/>
        </w:rPr>
        <w:t xml:space="preserve"> </w:t>
      </w:r>
      <w:r>
        <w:t>Server</w:t>
      </w:r>
      <w:r w:rsidRPr="00710E98">
        <w:rPr>
          <w:lang w:val="ru-RU"/>
        </w:rPr>
        <w:t xml:space="preserve"> </w:t>
      </w:r>
      <w:r>
        <w:t>Management</w:t>
      </w:r>
      <w:r>
        <w:rPr>
          <w:lang w:val="ru-RU"/>
        </w:rPr>
        <w:t xml:space="preserve"> </w:t>
      </w:r>
      <w:r>
        <w:t>Studio</w:t>
      </w:r>
      <w:r w:rsidRPr="00710E98">
        <w:rPr>
          <w:lang w:val="ru-RU"/>
        </w:rPr>
        <w:t xml:space="preserve">» позволяет выполнять множество типовых операций по администрированию </w:t>
      </w:r>
      <w:r>
        <w:t>MS</w:t>
      </w:r>
      <w:r w:rsidRPr="00710E98">
        <w:rPr>
          <w:lang w:val="ru-RU"/>
        </w:rPr>
        <w:t xml:space="preserve"> </w:t>
      </w:r>
      <w:r>
        <w:t>SQL</w:t>
      </w:r>
      <w:r w:rsidRPr="00710E98">
        <w:rPr>
          <w:lang w:val="ru-RU"/>
        </w:rPr>
        <w:t xml:space="preserve"> </w:t>
      </w:r>
      <w:r>
        <w:t>Server</w:t>
      </w:r>
      <w:r w:rsidRPr="00710E98">
        <w:rPr>
          <w:lang w:val="ru-RU"/>
        </w:rPr>
        <w:t xml:space="preserve"> администраторам с любым уровнем знаний </w:t>
      </w:r>
      <w:r>
        <w:t>SQL</w:t>
      </w:r>
      <w:r w:rsidRPr="00710E98">
        <w:rPr>
          <w:lang w:val="ru-RU"/>
        </w:rPr>
        <w:t xml:space="preserve"> </w:t>
      </w:r>
      <w:r>
        <w:t>Server</w:t>
      </w:r>
      <w:r w:rsidRPr="00710E98">
        <w:rPr>
          <w:lang w:val="ru-RU"/>
        </w:rPr>
        <w:t>. Удобная среда разработ</w:t>
      </w:r>
      <w:r>
        <w:rPr>
          <w:lang w:val="ru-RU"/>
        </w:rPr>
        <w:t xml:space="preserve">ки, встроенный веб–браузер для </w:t>
      </w:r>
      <w:r w:rsidRPr="00710E98">
        <w:rPr>
          <w:lang w:val="ru-RU"/>
        </w:rPr>
        <w:t>быстрого обращения к библиотеке или получения справки в сети, подробный учебник, облегчающий освоение многих новых возможностей</w:t>
      </w:r>
      <w:r>
        <w:rPr>
          <w:lang w:val="ru-RU"/>
        </w:rPr>
        <w:t xml:space="preserve"> </w:t>
      </w:r>
      <w:r w:rsidRPr="00710E98">
        <w:rPr>
          <w:lang w:val="ru-RU"/>
        </w:rPr>
        <w:t xml:space="preserve">встроенная справка от сообществ в Интернете и многое другое позволяют максимально облегчить процесс разработки в среде </w:t>
      </w:r>
      <w:r>
        <w:t>SQL</w:t>
      </w:r>
      <w:r w:rsidRPr="00710E98">
        <w:rPr>
          <w:lang w:val="ru-RU"/>
        </w:rPr>
        <w:t xml:space="preserve"> </w:t>
      </w:r>
      <w:r>
        <w:t>Server</w:t>
      </w:r>
      <w:r>
        <w:rPr>
          <w:lang w:val="ru-RU"/>
        </w:rPr>
        <w:t xml:space="preserve">, а также дает </w:t>
      </w:r>
      <w:r w:rsidRPr="00710E98">
        <w:rPr>
          <w:lang w:val="ru-RU"/>
        </w:rPr>
        <w:t xml:space="preserve">богатые возможности для создания различных сценариев </w:t>
      </w:r>
      <w:r>
        <w:t>SQL</w:t>
      </w:r>
      <w:r w:rsidRPr="00710E98">
        <w:rPr>
          <w:lang w:val="ru-RU"/>
        </w:rPr>
        <w:t xml:space="preserve"> </w:t>
      </w:r>
      <w:r>
        <w:t>Server</w:t>
      </w:r>
      <w:r w:rsidRPr="00710E98">
        <w:rPr>
          <w:lang w:val="ru-RU"/>
        </w:rPr>
        <w:t>.</w:t>
      </w:r>
    </w:p>
    <w:p w14:paraId="5530D7A5" w14:textId="77777777" w:rsidR="00DE473E" w:rsidRPr="00DE473E" w:rsidRDefault="00DE473E" w:rsidP="00DE473E">
      <w:pPr>
        <w:pStyle w:val="aff7"/>
        <w:ind w:left="0" w:firstLine="709"/>
        <w:rPr>
          <w:lang w:val="ru-RU"/>
        </w:rPr>
      </w:pPr>
    </w:p>
    <w:p w14:paraId="67FA870C" w14:textId="2D7B463E" w:rsidR="00EF70D4" w:rsidRPr="00DE473E" w:rsidRDefault="00DE473E" w:rsidP="007C5105">
      <w:pPr>
        <w:pStyle w:val="2"/>
        <w:numPr>
          <w:ilvl w:val="1"/>
          <w:numId w:val="3"/>
        </w:numPr>
        <w:spacing w:after="120"/>
        <w:ind w:left="709" w:firstLine="0"/>
        <w:rPr>
          <w:rFonts w:cs="Times New Roman"/>
        </w:rPr>
      </w:pPr>
      <w:bookmarkStart w:id="13" w:name="_Toc71712497"/>
      <w:r w:rsidRPr="00DE473E">
        <w:rPr>
          <w:rFonts w:cs="Times New Roman"/>
        </w:rPr>
        <w:t>Язык программирования С#</w:t>
      </w:r>
      <w:bookmarkEnd w:id="13"/>
    </w:p>
    <w:p w14:paraId="69506394" w14:textId="5DEBBD51" w:rsidR="00DE473E" w:rsidRDefault="00DE473E" w:rsidP="00CD312A">
      <w:pPr>
        <w:pStyle w:val="aff7"/>
        <w:ind w:left="0" w:firstLine="709"/>
        <w:rPr>
          <w:lang w:val="ru-RU"/>
        </w:rPr>
      </w:pPr>
      <w:r w:rsidRPr="00DE473E">
        <w:rPr>
          <w:lang w:val="ru-RU"/>
        </w:rPr>
        <w:t xml:space="preserve">Язык программирования </w:t>
      </w:r>
      <w:r>
        <w:t>C</w:t>
      </w:r>
      <w:r w:rsidRPr="00DE473E">
        <w:rPr>
          <w:lang w:val="ru-RU"/>
        </w:rPr>
        <w:t># – популярный язык программирования, который</w:t>
      </w:r>
      <w:r w:rsidR="00B1405D" w:rsidRPr="00B1405D">
        <w:rPr>
          <w:lang w:val="ru-RU"/>
        </w:rPr>
        <w:t xml:space="preserve"> </w:t>
      </w:r>
      <w:r w:rsidR="00AA7274">
        <w:rPr>
          <w:lang w:val="ru-RU"/>
        </w:rPr>
        <w:t>п</w:t>
      </w:r>
      <w:r w:rsidRPr="00DE473E">
        <w:rPr>
          <w:lang w:val="ru-RU"/>
        </w:rPr>
        <w:t xml:space="preserve">редставляет собой современный </w:t>
      </w:r>
      <w:proofErr w:type="spellStart"/>
      <w:r w:rsidRPr="00DE473E">
        <w:rPr>
          <w:lang w:val="ru-RU"/>
        </w:rPr>
        <w:t>объектно</w:t>
      </w:r>
      <w:proofErr w:type="spellEnd"/>
      <w:r w:rsidRPr="00DE473E">
        <w:rPr>
          <w:lang w:val="ru-RU"/>
        </w:rPr>
        <w:t>–орие</w:t>
      </w:r>
      <w:r w:rsidR="00AA7274">
        <w:rPr>
          <w:lang w:val="ru-RU"/>
        </w:rPr>
        <w:t xml:space="preserve">нтированный язык для разработки кроссплатформенных приложений. </w:t>
      </w:r>
      <w:r w:rsidR="00B1405D">
        <w:rPr>
          <w:lang w:val="ru-RU"/>
        </w:rPr>
        <w:t xml:space="preserve">Он </w:t>
      </w:r>
      <w:r w:rsidRPr="00DE473E">
        <w:rPr>
          <w:lang w:val="ru-RU"/>
        </w:rPr>
        <w:t xml:space="preserve">обеспечивает создание безопасного и верифицируемого кода, применение которого возможно в любом современном программном комплексе. Созданные на языке </w:t>
      </w:r>
      <w:r>
        <w:t>C</w:t>
      </w:r>
      <w:r w:rsidRPr="00DE473E">
        <w:rPr>
          <w:lang w:val="ru-RU"/>
        </w:rPr>
        <w:t xml:space="preserve"># приложения могут успешно работать на любом компьютере под управлением операционной системы </w:t>
      </w:r>
      <w:r>
        <w:t>Windows</w:t>
      </w:r>
      <w:r w:rsidRPr="00DE473E">
        <w:rPr>
          <w:lang w:val="ru-RU"/>
        </w:rPr>
        <w:t xml:space="preserve">, </w:t>
      </w:r>
      <w:r>
        <w:t>Linux</w:t>
      </w:r>
      <w:r>
        <w:rPr>
          <w:lang w:val="ru-RU"/>
        </w:rPr>
        <w:t xml:space="preserve"> </w:t>
      </w:r>
      <w:r w:rsidRPr="00DE473E">
        <w:rPr>
          <w:lang w:val="ru-RU"/>
        </w:rPr>
        <w:t xml:space="preserve">и </w:t>
      </w:r>
      <w:proofErr w:type="spellStart"/>
      <w:r>
        <w:t>MacOS</w:t>
      </w:r>
      <w:proofErr w:type="spellEnd"/>
      <w:r w:rsidRPr="00DE473E">
        <w:rPr>
          <w:lang w:val="ru-RU"/>
        </w:rPr>
        <w:t xml:space="preserve"> независимо от архитектуры железа.</w:t>
      </w:r>
      <w:r w:rsidR="00CD312A">
        <w:rPr>
          <w:lang w:val="ru-RU"/>
        </w:rPr>
        <w:t xml:space="preserve"> </w:t>
      </w:r>
      <w:r>
        <w:t>C</w:t>
      </w:r>
      <w:r w:rsidR="00B1405D">
        <w:rPr>
          <w:lang w:val="ru-RU"/>
        </w:rPr>
        <w:t># относится к семейству</w:t>
      </w:r>
      <w:r w:rsidRPr="00DE473E">
        <w:rPr>
          <w:lang w:val="ru-RU"/>
        </w:rPr>
        <w:t xml:space="preserve"> языков с </w:t>
      </w:r>
      <w:r>
        <w:t>C</w:t>
      </w:r>
      <w:r w:rsidR="00B1405D">
        <w:rPr>
          <w:lang w:val="ru-RU"/>
        </w:rPr>
        <w:t xml:space="preserve">–подобным синтаксисом, из них он </w:t>
      </w:r>
      <w:r w:rsidRPr="00DE473E">
        <w:rPr>
          <w:lang w:val="ru-RU"/>
        </w:rPr>
        <w:t xml:space="preserve">наиболее близок к </w:t>
      </w:r>
      <w:r>
        <w:t>C</w:t>
      </w:r>
      <w:r w:rsidRPr="00DE473E">
        <w:rPr>
          <w:lang w:val="ru-RU"/>
        </w:rPr>
        <w:t xml:space="preserve">++ и </w:t>
      </w:r>
      <w:r>
        <w:t>Java</w:t>
      </w:r>
      <w:r w:rsidRPr="00DE473E">
        <w:rPr>
          <w:lang w:val="ru-RU"/>
        </w:rPr>
        <w:t>. Язык имеет статическую типизацию, поддерживает полиморфизм, пере</w:t>
      </w:r>
      <w:r>
        <w:rPr>
          <w:lang w:val="ru-RU"/>
        </w:rPr>
        <w:t xml:space="preserve">грузку операторов (в том числе </w:t>
      </w:r>
      <w:r w:rsidRPr="00DE473E">
        <w:rPr>
          <w:lang w:val="ru-RU"/>
        </w:rPr>
        <w:t>операторов явного и неявного приведения типа),</w:t>
      </w:r>
      <w:r w:rsidR="00CD312A">
        <w:rPr>
          <w:lang w:val="ru-RU"/>
        </w:rPr>
        <w:t xml:space="preserve"> </w:t>
      </w:r>
      <w:r w:rsidRPr="00DE473E">
        <w:rPr>
          <w:lang w:val="ru-RU"/>
        </w:rPr>
        <w:t xml:space="preserve">делегаты, атрибуты, события, свойства, обобщённые типы и методы, итераторы, анонимные </w:t>
      </w:r>
      <w:r w:rsidRPr="00CD312A">
        <w:rPr>
          <w:lang w:val="ru-RU"/>
        </w:rPr>
        <w:t xml:space="preserve">функции с поддержкой замыканий, </w:t>
      </w:r>
      <w:r>
        <w:t>LINQ</w:t>
      </w:r>
      <w:r w:rsidRPr="00CD312A">
        <w:rPr>
          <w:lang w:val="ru-RU"/>
        </w:rPr>
        <w:t xml:space="preserve">, исключения, комментарии в формате </w:t>
      </w:r>
      <w:r>
        <w:t>XML</w:t>
      </w:r>
      <w:r w:rsidRPr="00CD312A">
        <w:rPr>
          <w:lang w:val="ru-RU"/>
        </w:rPr>
        <w:t>.</w:t>
      </w:r>
      <w:r w:rsidR="00CD312A">
        <w:rPr>
          <w:lang w:val="ru-RU"/>
        </w:rPr>
        <w:t xml:space="preserve"> </w:t>
      </w:r>
      <w:r w:rsidRPr="00CD312A">
        <w:rPr>
          <w:lang w:val="ru-RU"/>
        </w:rPr>
        <w:t xml:space="preserve">Переняв многое </w:t>
      </w:r>
      <w:r w:rsidRPr="00CD312A">
        <w:rPr>
          <w:lang w:val="ru-RU"/>
        </w:rPr>
        <w:lastRenderedPageBreak/>
        <w:t xml:space="preserve">от своих предшественников — языков </w:t>
      </w:r>
      <w:r>
        <w:t>C</w:t>
      </w:r>
      <w:r w:rsidRPr="00CD312A">
        <w:rPr>
          <w:lang w:val="ru-RU"/>
        </w:rPr>
        <w:t xml:space="preserve">++, </w:t>
      </w:r>
      <w:r>
        <w:t>Pascal</w:t>
      </w:r>
      <w:r w:rsidRPr="00CD312A">
        <w:rPr>
          <w:lang w:val="ru-RU"/>
        </w:rPr>
        <w:t xml:space="preserve">, Модула, </w:t>
      </w:r>
      <w:r>
        <w:t>Smalltalk</w:t>
      </w:r>
      <w:r w:rsidR="00B1405D">
        <w:rPr>
          <w:lang w:val="ru-RU"/>
        </w:rPr>
        <w:t xml:space="preserve"> и </w:t>
      </w:r>
      <w:r>
        <w:t>Java</w:t>
      </w:r>
      <w:r w:rsidRPr="00CD312A">
        <w:rPr>
          <w:lang w:val="ru-RU"/>
        </w:rPr>
        <w:t xml:space="preserve"> — С#, опираясь на практику их использования, исключает некоторые моде</w:t>
      </w:r>
      <w:r w:rsidR="00CD312A">
        <w:rPr>
          <w:lang w:val="ru-RU"/>
        </w:rPr>
        <w:t xml:space="preserve">ли, зарекомендовавшие себя как </w:t>
      </w:r>
      <w:r w:rsidRPr="00CD312A">
        <w:rPr>
          <w:lang w:val="ru-RU"/>
        </w:rPr>
        <w:t>проблематичные при разработк</w:t>
      </w:r>
      <w:r w:rsidR="00B1405D">
        <w:rPr>
          <w:lang w:val="ru-RU"/>
        </w:rPr>
        <w:t>е программных систем, например,</w:t>
      </w:r>
      <w:r w:rsidRPr="00CD312A">
        <w:rPr>
          <w:lang w:val="ru-RU"/>
        </w:rPr>
        <w:t xml:space="preserve"> в отличие от </w:t>
      </w:r>
      <w:r>
        <w:t>C</w:t>
      </w:r>
      <w:r w:rsidRPr="00CD312A">
        <w:rPr>
          <w:lang w:val="ru-RU"/>
        </w:rPr>
        <w:t>++ и некоторых других языков,</w:t>
      </w:r>
      <w:r w:rsidR="00CD312A">
        <w:rPr>
          <w:lang w:val="ru-RU"/>
        </w:rPr>
        <w:t xml:space="preserve"> не поддерживает множественное </w:t>
      </w:r>
      <w:r w:rsidRPr="00CD312A">
        <w:rPr>
          <w:lang w:val="ru-RU"/>
        </w:rPr>
        <w:t>наследование классов (между тем допускае</w:t>
      </w:r>
      <w:r w:rsidR="00CD312A">
        <w:rPr>
          <w:lang w:val="ru-RU"/>
        </w:rPr>
        <w:t xml:space="preserve">тся множественное наследование </w:t>
      </w:r>
      <w:r w:rsidRPr="00CD312A">
        <w:rPr>
          <w:lang w:val="ru-RU"/>
        </w:rPr>
        <w:t>интерфейсов).</w:t>
      </w:r>
    </w:p>
    <w:p w14:paraId="7AA13DC4" w14:textId="2CAAD388" w:rsidR="00CD312A" w:rsidRPr="00CD312A" w:rsidRDefault="00FD44D6" w:rsidP="00FD44D6">
      <w:pPr>
        <w:pStyle w:val="aff7"/>
        <w:ind w:left="0" w:firstLine="709"/>
        <w:jc w:val="center"/>
        <w:rPr>
          <w:lang w:val="ru-RU"/>
        </w:rPr>
      </w:pPr>
      <w:r w:rsidRPr="00FD44D6">
        <w:rPr>
          <w:noProof/>
          <w:sz w:val="24"/>
          <w:lang w:val="ru-RU" w:eastAsia="ru-RU"/>
        </w:rPr>
        <w:drawing>
          <wp:inline distT="0" distB="0" distL="0" distR="0" wp14:anchorId="3081E060" wp14:editId="7B760F98">
            <wp:extent cx="4890051" cy="3983603"/>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890" cy="4025018"/>
                    </a:xfrm>
                    <a:prstGeom prst="rect">
                      <a:avLst/>
                    </a:prstGeom>
                  </pic:spPr>
                </pic:pic>
              </a:graphicData>
            </a:graphic>
          </wp:inline>
        </w:drawing>
      </w:r>
    </w:p>
    <w:p w14:paraId="04EC7422" w14:textId="0B52B697" w:rsidR="00CD312A" w:rsidRPr="00FD44D6" w:rsidRDefault="00FD44D6" w:rsidP="00FD44D6">
      <w:pPr>
        <w:pStyle w:val="aff7"/>
        <w:ind w:left="0" w:firstLine="709"/>
        <w:jc w:val="center"/>
        <w:rPr>
          <w:sz w:val="24"/>
          <w:lang w:val="ru-RU"/>
        </w:rPr>
      </w:pPr>
      <w:r w:rsidRPr="00FD44D6">
        <w:rPr>
          <w:sz w:val="24"/>
          <w:lang w:val="ru-RU"/>
        </w:rPr>
        <w:t>Рис</w:t>
      </w:r>
      <w:r w:rsidR="00DE473E" w:rsidRPr="00FD44D6">
        <w:rPr>
          <w:sz w:val="24"/>
          <w:lang w:val="ru-RU"/>
        </w:rPr>
        <w:t>.</w:t>
      </w:r>
      <w:r w:rsidRPr="00FD44D6">
        <w:rPr>
          <w:sz w:val="24"/>
          <w:lang w:val="ru-RU"/>
        </w:rPr>
        <w:t xml:space="preserve"> 1.1</w:t>
      </w:r>
      <w:r w:rsidR="00DE473E" w:rsidRPr="00FD44D6">
        <w:rPr>
          <w:sz w:val="24"/>
          <w:lang w:val="ru-RU"/>
        </w:rPr>
        <w:t xml:space="preserve"> Пример кода </w:t>
      </w:r>
      <w:r w:rsidR="00DE473E" w:rsidRPr="00FD44D6">
        <w:rPr>
          <w:sz w:val="24"/>
        </w:rPr>
        <w:t>C</w:t>
      </w:r>
      <w:r w:rsidR="00DE473E" w:rsidRPr="00FD44D6">
        <w:rPr>
          <w:sz w:val="24"/>
          <w:lang w:val="ru-RU"/>
        </w:rPr>
        <w:t xml:space="preserve"># в среде разработки </w:t>
      </w:r>
      <w:r w:rsidR="00DE473E" w:rsidRPr="00FD44D6">
        <w:rPr>
          <w:sz w:val="24"/>
        </w:rPr>
        <w:t>Visual</w:t>
      </w:r>
      <w:r w:rsidR="00DE473E" w:rsidRPr="00FD44D6">
        <w:rPr>
          <w:sz w:val="24"/>
          <w:lang w:val="ru-RU"/>
        </w:rPr>
        <w:t xml:space="preserve"> </w:t>
      </w:r>
      <w:r w:rsidR="00DE473E" w:rsidRPr="00FD44D6">
        <w:rPr>
          <w:sz w:val="24"/>
        </w:rPr>
        <w:t>Studio</w:t>
      </w:r>
    </w:p>
    <w:p w14:paraId="11726298" w14:textId="77777777" w:rsidR="00DE473E" w:rsidRPr="00FD44D6" w:rsidRDefault="00DE473E" w:rsidP="00DE473E">
      <w:pPr>
        <w:pStyle w:val="aff7"/>
        <w:ind w:left="0" w:firstLine="709"/>
        <w:rPr>
          <w:lang w:val="ru-RU"/>
        </w:rPr>
      </w:pPr>
      <w:r w:rsidRPr="00FD44D6">
        <w:rPr>
          <w:lang w:val="ru-RU"/>
        </w:rPr>
        <w:t>Достоинства:</w:t>
      </w:r>
    </w:p>
    <w:p w14:paraId="11FADCB0" w14:textId="3C1EF1B0" w:rsidR="00DE473E" w:rsidRPr="00FD44D6" w:rsidRDefault="00DE473E" w:rsidP="007C5105">
      <w:pPr>
        <w:pStyle w:val="aff7"/>
        <w:numPr>
          <w:ilvl w:val="0"/>
          <w:numId w:val="9"/>
        </w:numPr>
        <w:rPr>
          <w:lang w:val="ru-RU"/>
        </w:rPr>
      </w:pPr>
      <w:r w:rsidRPr="00FD44D6">
        <w:rPr>
          <w:lang w:val="ru-RU"/>
        </w:rPr>
        <w:t>Высокая совместимость с языком С,</w:t>
      </w:r>
      <w:r w:rsidR="00FD44D6">
        <w:rPr>
          <w:lang w:val="ru-RU"/>
        </w:rPr>
        <w:t xml:space="preserve"> позволяющая использовать весь </w:t>
      </w:r>
      <w:r w:rsidR="00AA7274">
        <w:rPr>
          <w:lang w:val="ru-RU"/>
        </w:rPr>
        <w:t>существующий С–код.</w:t>
      </w:r>
    </w:p>
    <w:p w14:paraId="680D07D7" w14:textId="4CCC7D58" w:rsidR="00DE473E" w:rsidRPr="00FD44D6" w:rsidRDefault="00DE473E" w:rsidP="007C5105">
      <w:pPr>
        <w:pStyle w:val="aff7"/>
        <w:numPr>
          <w:ilvl w:val="0"/>
          <w:numId w:val="9"/>
        </w:numPr>
        <w:rPr>
          <w:lang w:val="ru-RU"/>
        </w:rPr>
      </w:pPr>
      <w:r w:rsidRPr="00FD44D6">
        <w:rPr>
          <w:lang w:val="ru-RU"/>
        </w:rPr>
        <w:t>Поддерживаются различные стили</w:t>
      </w:r>
      <w:r w:rsidR="00FD44D6">
        <w:rPr>
          <w:lang w:val="ru-RU"/>
        </w:rPr>
        <w:t xml:space="preserve"> и технологии программирования, </w:t>
      </w:r>
      <w:r w:rsidRPr="00FD44D6">
        <w:rPr>
          <w:lang w:val="ru-RU"/>
        </w:rPr>
        <w:t>включая традиционное дире</w:t>
      </w:r>
      <w:r w:rsidR="00FD44D6">
        <w:rPr>
          <w:lang w:val="ru-RU"/>
        </w:rPr>
        <w:t xml:space="preserve">ктивное программирование, ООП, </w:t>
      </w:r>
      <w:r w:rsidR="00AA7274">
        <w:rPr>
          <w:lang w:val="ru-RU"/>
        </w:rPr>
        <w:t>обобщенное программирование.</w:t>
      </w:r>
    </w:p>
    <w:p w14:paraId="5E792C3C" w14:textId="5BF18131" w:rsidR="00DE473E" w:rsidRPr="00FD44D6" w:rsidRDefault="00DE473E" w:rsidP="007C5105">
      <w:pPr>
        <w:pStyle w:val="aff7"/>
        <w:numPr>
          <w:ilvl w:val="0"/>
          <w:numId w:val="9"/>
        </w:numPr>
        <w:rPr>
          <w:lang w:val="ru-RU"/>
        </w:rPr>
      </w:pPr>
      <w:r w:rsidRPr="00FD44D6">
        <w:rPr>
          <w:lang w:val="ru-RU"/>
        </w:rPr>
        <w:t>Имеется возможность работы на низк</w:t>
      </w:r>
      <w:r w:rsidR="00FD44D6">
        <w:rPr>
          <w:lang w:val="ru-RU"/>
        </w:rPr>
        <w:t xml:space="preserve">ом уровне с памятью, адресами, </w:t>
      </w:r>
      <w:r w:rsidRPr="00FD44D6">
        <w:rPr>
          <w:lang w:val="ru-RU"/>
        </w:rPr>
        <w:t>портами.</w:t>
      </w:r>
    </w:p>
    <w:p w14:paraId="2181F527" w14:textId="3DE3E3B5" w:rsidR="00DE473E" w:rsidRPr="00FD44D6" w:rsidRDefault="00DE473E" w:rsidP="007C5105">
      <w:pPr>
        <w:pStyle w:val="aff7"/>
        <w:numPr>
          <w:ilvl w:val="0"/>
          <w:numId w:val="9"/>
        </w:numPr>
        <w:rPr>
          <w:lang w:val="ru-RU"/>
        </w:rPr>
      </w:pPr>
      <w:r w:rsidRPr="00FD44D6">
        <w:rPr>
          <w:lang w:val="ru-RU"/>
        </w:rPr>
        <w:lastRenderedPageBreak/>
        <w:t>Кроссплатформенность. Дос</w:t>
      </w:r>
      <w:r w:rsidR="00FD44D6" w:rsidRPr="00FD44D6">
        <w:rPr>
          <w:lang w:val="ru-RU"/>
        </w:rPr>
        <w:t xml:space="preserve">тупны компиляторы для большого </w:t>
      </w:r>
      <w:r w:rsidRPr="00FD44D6">
        <w:rPr>
          <w:lang w:val="ru-RU"/>
        </w:rPr>
        <w:t xml:space="preserve">количества платформ, на языке </w:t>
      </w:r>
      <w:r>
        <w:t>C</w:t>
      </w:r>
      <w:r w:rsidRPr="00FD44D6">
        <w:rPr>
          <w:lang w:val="ru-RU"/>
        </w:rPr>
        <w:t>++ разрабатывают программы для самых различных платформ и систем.</w:t>
      </w:r>
    </w:p>
    <w:p w14:paraId="2F48D5CD" w14:textId="633EBCDF" w:rsidR="00DE473E" w:rsidRPr="00FD44D6" w:rsidRDefault="00DE473E" w:rsidP="007C5105">
      <w:pPr>
        <w:pStyle w:val="aff7"/>
        <w:numPr>
          <w:ilvl w:val="0"/>
          <w:numId w:val="9"/>
        </w:numPr>
        <w:rPr>
          <w:lang w:val="ru-RU"/>
        </w:rPr>
      </w:pPr>
      <w:r w:rsidRPr="00FD44D6">
        <w:rPr>
          <w:lang w:val="ru-RU"/>
        </w:rPr>
        <w:t>Эффективность. Язык спроектирова</w:t>
      </w:r>
      <w:r w:rsidR="00FD44D6" w:rsidRPr="00FD44D6">
        <w:rPr>
          <w:lang w:val="ru-RU"/>
        </w:rPr>
        <w:t xml:space="preserve">н так, чтобы дать программисту </w:t>
      </w:r>
      <w:r w:rsidRPr="00FD44D6">
        <w:rPr>
          <w:lang w:val="ru-RU"/>
        </w:rPr>
        <w:t>максимальный контроль над всеми</w:t>
      </w:r>
      <w:r w:rsidR="00FD44D6">
        <w:rPr>
          <w:lang w:val="ru-RU"/>
        </w:rPr>
        <w:t xml:space="preserve"> аспектами структуры и порядка </w:t>
      </w:r>
      <w:r w:rsidRPr="00FD44D6">
        <w:rPr>
          <w:lang w:val="ru-RU"/>
        </w:rPr>
        <w:t>исполнения программы.</w:t>
      </w:r>
    </w:p>
    <w:p w14:paraId="183EE3BB" w14:textId="77777777" w:rsidR="00DE473E" w:rsidRDefault="00DE473E" w:rsidP="00DE473E">
      <w:pPr>
        <w:pStyle w:val="aff7"/>
        <w:ind w:left="0" w:firstLine="709"/>
      </w:pPr>
      <w:proofErr w:type="spellStart"/>
      <w:r>
        <w:t>Недостатки</w:t>
      </w:r>
      <w:proofErr w:type="spellEnd"/>
      <w:r>
        <w:t>:</w:t>
      </w:r>
    </w:p>
    <w:p w14:paraId="3FB330A2" w14:textId="32E08613" w:rsidR="00DE473E" w:rsidRPr="00FD44D6" w:rsidRDefault="00DE473E" w:rsidP="007C5105">
      <w:pPr>
        <w:pStyle w:val="aff7"/>
        <w:numPr>
          <w:ilvl w:val="0"/>
          <w:numId w:val="10"/>
        </w:numPr>
        <w:ind w:left="714" w:hanging="357"/>
        <w:rPr>
          <w:lang w:val="ru-RU"/>
        </w:rPr>
      </w:pPr>
      <w:r w:rsidRPr="00FD44D6">
        <w:rPr>
          <w:lang w:val="ru-RU"/>
        </w:rPr>
        <w:t>Синтаксис, провоцирующий ошибки:</w:t>
      </w:r>
    </w:p>
    <w:p w14:paraId="585D9D6D" w14:textId="219A9242" w:rsidR="00DE473E" w:rsidRPr="00FD44D6" w:rsidRDefault="00DE473E" w:rsidP="007C5105">
      <w:pPr>
        <w:pStyle w:val="aff7"/>
        <w:numPr>
          <w:ilvl w:val="0"/>
          <w:numId w:val="10"/>
        </w:numPr>
        <w:ind w:left="714" w:hanging="357"/>
        <w:rPr>
          <w:lang w:val="ru-RU"/>
        </w:rPr>
      </w:pPr>
      <w:r w:rsidRPr="00FD44D6">
        <w:rPr>
          <w:lang w:val="ru-RU"/>
        </w:rPr>
        <w:t>Препроцессор, унаследованный от С, очень примитивен.</w:t>
      </w:r>
    </w:p>
    <w:p w14:paraId="5825B16B" w14:textId="7067BFCB" w:rsidR="00A7531C" w:rsidRDefault="00DE473E" w:rsidP="007C5105">
      <w:pPr>
        <w:pStyle w:val="aff7"/>
        <w:numPr>
          <w:ilvl w:val="0"/>
          <w:numId w:val="10"/>
        </w:numPr>
        <w:ind w:left="714" w:hanging="357"/>
      </w:pPr>
      <w:proofErr w:type="spellStart"/>
      <w:r>
        <w:t>Плохая</w:t>
      </w:r>
      <w:proofErr w:type="spellEnd"/>
      <w:r>
        <w:t xml:space="preserve"> </w:t>
      </w:r>
      <w:proofErr w:type="spellStart"/>
      <w:r>
        <w:t>поддержка</w:t>
      </w:r>
      <w:proofErr w:type="spellEnd"/>
      <w:r>
        <w:t xml:space="preserve"> </w:t>
      </w:r>
      <w:proofErr w:type="spellStart"/>
      <w:r>
        <w:t>модульности</w:t>
      </w:r>
      <w:proofErr w:type="spellEnd"/>
    </w:p>
    <w:p w14:paraId="1E803A4A" w14:textId="77777777" w:rsidR="00DE473E" w:rsidRPr="00EF70D4" w:rsidRDefault="00DE473E" w:rsidP="005C5843">
      <w:pPr>
        <w:pStyle w:val="af8"/>
        <w:ind w:firstLine="709"/>
      </w:pPr>
    </w:p>
    <w:p w14:paraId="29D268AB" w14:textId="0D432E7B" w:rsidR="00EF70D4" w:rsidRPr="00EF70D4" w:rsidRDefault="0093255A" w:rsidP="007C5105">
      <w:pPr>
        <w:pStyle w:val="2"/>
        <w:numPr>
          <w:ilvl w:val="1"/>
          <w:numId w:val="3"/>
        </w:numPr>
        <w:spacing w:after="120"/>
        <w:ind w:left="709" w:firstLine="0"/>
      </w:pPr>
      <w:bookmarkStart w:id="14" w:name="_Toc71712498"/>
      <w:r w:rsidRPr="0093255A">
        <w:t xml:space="preserve">Анализ среды разработки </w:t>
      </w:r>
      <w:proofErr w:type="spellStart"/>
      <w:r w:rsidRPr="0093255A">
        <w:t>Visual</w:t>
      </w:r>
      <w:proofErr w:type="spellEnd"/>
      <w:r w:rsidRPr="0093255A">
        <w:t xml:space="preserve"> </w:t>
      </w:r>
      <w:proofErr w:type="spellStart"/>
      <w:r w:rsidRPr="0093255A">
        <w:t>Studio</w:t>
      </w:r>
      <w:proofErr w:type="spellEnd"/>
      <w:r w:rsidRPr="0093255A">
        <w:t>.</w:t>
      </w:r>
      <w:bookmarkEnd w:id="14"/>
    </w:p>
    <w:p w14:paraId="60DC8772" w14:textId="5D197E07" w:rsidR="00320C25" w:rsidRPr="00145948" w:rsidRDefault="00320C25" w:rsidP="00C77731">
      <w:pPr>
        <w:pStyle w:val="aff7"/>
        <w:ind w:left="0" w:firstLine="709"/>
        <w:rPr>
          <w:lang w:val="ru-RU"/>
        </w:rPr>
      </w:pPr>
      <w:r>
        <w:t>Visual</w:t>
      </w:r>
      <w:r w:rsidRPr="00320C25">
        <w:rPr>
          <w:lang w:val="ru-RU"/>
        </w:rPr>
        <w:t xml:space="preserve"> </w:t>
      </w:r>
      <w:r>
        <w:t>Studio</w:t>
      </w:r>
      <w:r w:rsidRPr="00320C25">
        <w:rPr>
          <w:lang w:val="ru-RU"/>
        </w:rPr>
        <w:t xml:space="preserve"> — полнофункци</w:t>
      </w:r>
      <w:r w:rsidR="00145948">
        <w:rPr>
          <w:lang w:val="ru-RU"/>
        </w:rPr>
        <w:t xml:space="preserve">ональная интегрированная среда разработки </w:t>
      </w:r>
      <w:r w:rsidRPr="00320C25">
        <w:rPr>
          <w:lang w:val="ru-RU"/>
        </w:rPr>
        <w:t>(</w:t>
      </w:r>
      <w:r>
        <w:t>IDE</w:t>
      </w:r>
      <w:r w:rsidRPr="00320C25">
        <w:rPr>
          <w:lang w:val="ru-RU"/>
        </w:rPr>
        <w:t>)</w:t>
      </w:r>
      <w:r w:rsidR="00C77731">
        <w:rPr>
          <w:lang w:val="ru-RU"/>
        </w:rPr>
        <w:t xml:space="preserve"> программного обеспечения </w:t>
      </w:r>
      <w:r w:rsidRPr="00320C25">
        <w:rPr>
          <w:lang w:val="ru-RU"/>
        </w:rPr>
        <w:t>с поддержкой попул</w:t>
      </w:r>
      <w:r w:rsidR="00145948">
        <w:rPr>
          <w:lang w:val="ru-RU"/>
        </w:rPr>
        <w:t xml:space="preserve">ярных языков программирования, среди </w:t>
      </w:r>
      <w:r w:rsidRPr="00320C25">
        <w:rPr>
          <w:lang w:val="ru-RU"/>
        </w:rPr>
        <w:t xml:space="preserve">которых С, </w:t>
      </w:r>
      <w:r>
        <w:t>C</w:t>
      </w:r>
      <w:r w:rsidRPr="00320C25">
        <w:rPr>
          <w:lang w:val="ru-RU"/>
        </w:rPr>
        <w:t xml:space="preserve">++, </w:t>
      </w:r>
      <w:r>
        <w:t>VB</w:t>
      </w:r>
      <w:r w:rsidRPr="00320C25">
        <w:rPr>
          <w:lang w:val="ru-RU"/>
        </w:rPr>
        <w:t>.</w:t>
      </w:r>
      <w:r>
        <w:t>NET</w:t>
      </w:r>
      <w:r w:rsidRPr="00320C25">
        <w:rPr>
          <w:lang w:val="ru-RU"/>
        </w:rPr>
        <w:t xml:space="preserve">, </w:t>
      </w:r>
      <w:r>
        <w:t>C</w:t>
      </w:r>
      <w:r w:rsidRPr="00320C25">
        <w:rPr>
          <w:lang w:val="ru-RU"/>
        </w:rPr>
        <w:t xml:space="preserve">#, </w:t>
      </w:r>
      <w:r>
        <w:t>F</w:t>
      </w:r>
      <w:r w:rsidRPr="00320C25">
        <w:rPr>
          <w:lang w:val="ru-RU"/>
        </w:rPr>
        <w:t xml:space="preserve">#, </w:t>
      </w:r>
      <w:r>
        <w:t>JavaScript</w:t>
      </w:r>
      <w:r w:rsidRPr="00320C25">
        <w:rPr>
          <w:lang w:val="ru-RU"/>
        </w:rPr>
        <w:t xml:space="preserve">, </w:t>
      </w:r>
      <w:r>
        <w:t>Python</w:t>
      </w:r>
      <w:r w:rsidR="00145948">
        <w:rPr>
          <w:lang w:val="ru-RU"/>
        </w:rPr>
        <w:t xml:space="preserve">. </w:t>
      </w:r>
      <w:r w:rsidR="00C77731">
        <w:rPr>
          <w:lang w:val="ru-RU"/>
        </w:rPr>
        <w:t xml:space="preserve">Она позволяет создавать не только консольные приложения, но и приложения с графическим интерфейсом с помощью технологии </w:t>
      </w:r>
      <w:r w:rsidR="00C77731">
        <w:t>WPF</w:t>
      </w:r>
      <w:r w:rsidR="00C77731" w:rsidRPr="00C77731">
        <w:rPr>
          <w:lang w:val="ru-RU"/>
        </w:rPr>
        <w:t xml:space="preserve"> (</w:t>
      </w:r>
      <w:proofErr w:type="spellStart"/>
      <w:r w:rsidR="00C77731" w:rsidRPr="00C77731">
        <w:rPr>
          <w:lang w:val="ru-RU"/>
        </w:rPr>
        <w:t>Windows</w:t>
      </w:r>
      <w:proofErr w:type="spellEnd"/>
      <w:r w:rsidR="00C77731" w:rsidRPr="00C77731">
        <w:rPr>
          <w:lang w:val="ru-RU"/>
        </w:rPr>
        <w:t xml:space="preserve"> </w:t>
      </w:r>
      <w:proofErr w:type="spellStart"/>
      <w:r w:rsidR="00C77731" w:rsidRPr="00C77731">
        <w:rPr>
          <w:lang w:val="ru-RU"/>
        </w:rPr>
        <w:t>Presentation</w:t>
      </w:r>
      <w:proofErr w:type="spellEnd"/>
      <w:r w:rsidR="00C77731" w:rsidRPr="00C77731">
        <w:rPr>
          <w:lang w:val="ru-RU"/>
        </w:rPr>
        <w:t xml:space="preserve"> </w:t>
      </w:r>
      <w:proofErr w:type="spellStart"/>
      <w:r w:rsidR="00C77731" w:rsidRPr="00C77731">
        <w:rPr>
          <w:lang w:val="ru-RU"/>
        </w:rPr>
        <w:t>Foundation</w:t>
      </w:r>
      <w:proofErr w:type="spellEnd"/>
      <w:r w:rsidR="00C77731" w:rsidRPr="00C77731">
        <w:rPr>
          <w:lang w:val="ru-RU"/>
        </w:rPr>
        <w:t>)</w:t>
      </w:r>
      <w:r w:rsidR="00C77731">
        <w:rPr>
          <w:lang w:val="ru-RU"/>
        </w:rPr>
        <w:t>. Её ф</w:t>
      </w:r>
      <w:r w:rsidR="00145948">
        <w:rPr>
          <w:lang w:val="ru-RU"/>
        </w:rPr>
        <w:t xml:space="preserve">ункциональность </w:t>
      </w:r>
      <w:r w:rsidR="00C77731">
        <w:rPr>
          <w:lang w:val="ru-RU"/>
        </w:rPr>
        <w:t xml:space="preserve">может </w:t>
      </w:r>
      <w:r w:rsidRPr="00320C25">
        <w:rPr>
          <w:lang w:val="ru-RU"/>
        </w:rPr>
        <w:t>о</w:t>
      </w:r>
      <w:r w:rsidR="00C77731">
        <w:rPr>
          <w:lang w:val="ru-RU"/>
        </w:rPr>
        <w:t>хватывать</w:t>
      </w:r>
      <w:r w:rsidR="00145948">
        <w:rPr>
          <w:lang w:val="ru-RU"/>
        </w:rPr>
        <w:t xml:space="preserve"> все этапы разработки </w:t>
      </w:r>
      <w:r w:rsidRPr="00320C25">
        <w:rPr>
          <w:lang w:val="ru-RU"/>
        </w:rPr>
        <w:t>программного обеспечения, предоставл</w:t>
      </w:r>
      <w:r w:rsidR="00145948">
        <w:rPr>
          <w:lang w:val="ru-RU"/>
        </w:rPr>
        <w:t xml:space="preserve">яя </w:t>
      </w:r>
      <w:r w:rsidR="00C77731">
        <w:rPr>
          <w:lang w:val="ru-RU"/>
        </w:rPr>
        <w:t xml:space="preserve">самые </w:t>
      </w:r>
      <w:r w:rsidR="00145948">
        <w:rPr>
          <w:lang w:val="ru-RU"/>
        </w:rPr>
        <w:t xml:space="preserve">современные </w:t>
      </w:r>
      <w:r w:rsidR="00EF664C">
        <w:rPr>
          <w:lang w:val="ru-RU"/>
        </w:rPr>
        <w:t xml:space="preserve">средства </w:t>
      </w:r>
      <w:r w:rsidR="00145948">
        <w:rPr>
          <w:lang w:val="ru-RU"/>
        </w:rPr>
        <w:t xml:space="preserve">для </w:t>
      </w:r>
      <w:r w:rsidRPr="00320C25">
        <w:rPr>
          <w:lang w:val="ru-RU"/>
        </w:rPr>
        <w:t>написания кода, проектирования графических интерфейсов, сборки, отл</w:t>
      </w:r>
      <w:r w:rsidR="00D903D0">
        <w:rPr>
          <w:lang w:val="ru-RU"/>
        </w:rPr>
        <w:t xml:space="preserve">адки и тестирования приложений. </w:t>
      </w:r>
      <w:r w:rsidRPr="00320C25">
        <w:rPr>
          <w:lang w:val="ru-RU"/>
        </w:rPr>
        <w:t xml:space="preserve">Редактор кода </w:t>
      </w:r>
      <w:r>
        <w:t>Visual</w:t>
      </w:r>
      <w:r w:rsidRPr="00320C25">
        <w:rPr>
          <w:lang w:val="ru-RU"/>
        </w:rPr>
        <w:t xml:space="preserve"> </w:t>
      </w:r>
      <w:r>
        <w:t>Studio</w:t>
      </w:r>
      <w:r w:rsidRPr="00320C25">
        <w:rPr>
          <w:lang w:val="ru-RU"/>
        </w:rPr>
        <w:t xml:space="preserve"> поддерживает подсветку синтаксиса, вставку фрагментов кода, отображение структуры и связанных функций. Встроенный отладчик </w:t>
      </w:r>
      <w:r>
        <w:t>Visual</w:t>
      </w:r>
      <w:r w:rsidRPr="00320C25">
        <w:rPr>
          <w:lang w:val="ru-RU"/>
        </w:rPr>
        <w:t xml:space="preserve"> </w:t>
      </w:r>
      <w:r>
        <w:t>Studio</w:t>
      </w:r>
      <w:r w:rsidRPr="00320C25">
        <w:rPr>
          <w:lang w:val="ru-RU"/>
        </w:rPr>
        <w:t xml:space="preserve"> используется для поиска и исправления ошибок в исходном коде, в том числе на низком аппаратном уровне. Инструменты диагностики</w:t>
      </w:r>
      <w:r w:rsidR="00C77731">
        <w:rPr>
          <w:lang w:val="ru-RU"/>
        </w:rPr>
        <w:t xml:space="preserve"> </w:t>
      </w:r>
      <w:r w:rsidR="00C77731">
        <w:t>Visual</w:t>
      </w:r>
      <w:r w:rsidR="00C77731" w:rsidRPr="00320C25">
        <w:rPr>
          <w:lang w:val="ru-RU"/>
        </w:rPr>
        <w:t xml:space="preserve"> </w:t>
      </w:r>
      <w:r w:rsidR="00C77731">
        <w:t>Studio</w:t>
      </w:r>
      <w:r w:rsidRPr="00320C25">
        <w:rPr>
          <w:lang w:val="ru-RU"/>
        </w:rPr>
        <w:t xml:space="preserve"> позволяют </w:t>
      </w:r>
      <w:r w:rsidR="00C77731">
        <w:rPr>
          <w:lang w:val="ru-RU"/>
        </w:rPr>
        <w:t xml:space="preserve">узнать </w:t>
      </w:r>
      <w:r w:rsidR="00145948">
        <w:rPr>
          <w:lang w:val="ru-RU"/>
        </w:rPr>
        <w:t xml:space="preserve">качество кода с точки </w:t>
      </w:r>
      <w:r w:rsidRPr="00320C25">
        <w:rPr>
          <w:lang w:val="ru-RU"/>
        </w:rPr>
        <w:t xml:space="preserve">зрения производительности и использования памяти. Дизайнер форм </w:t>
      </w:r>
      <w:r>
        <w:t>Visual</w:t>
      </w:r>
      <w:r w:rsidR="00145948">
        <w:rPr>
          <w:lang w:val="ru-RU"/>
        </w:rPr>
        <w:t xml:space="preserve"> </w:t>
      </w:r>
      <w:r>
        <w:t>Studio</w:t>
      </w:r>
      <w:r w:rsidRPr="00320C25">
        <w:rPr>
          <w:lang w:val="ru-RU"/>
        </w:rPr>
        <w:t xml:space="preserve"> </w:t>
      </w:r>
      <w:r w:rsidR="00C77731">
        <w:rPr>
          <w:lang w:val="ru-RU"/>
        </w:rPr>
        <w:t xml:space="preserve">является </w:t>
      </w:r>
      <w:r w:rsidRPr="00320C25">
        <w:rPr>
          <w:lang w:val="ru-RU"/>
        </w:rPr>
        <w:t>незаменим</w:t>
      </w:r>
      <w:r w:rsidR="00C77731">
        <w:rPr>
          <w:lang w:val="ru-RU"/>
        </w:rPr>
        <w:t>ым</w:t>
      </w:r>
      <w:r w:rsidRPr="00320C25">
        <w:rPr>
          <w:lang w:val="ru-RU"/>
        </w:rPr>
        <w:t xml:space="preserve"> при разработке пр</w:t>
      </w:r>
      <w:r w:rsidR="00C77731">
        <w:rPr>
          <w:lang w:val="ru-RU"/>
        </w:rPr>
        <w:t>иложений</w:t>
      </w:r>
      <w:r w:rsidRPr="00320C25">
        <w:rPr>
          <w:lang w:val="ru-RU"/>
        </w:rPr>
        <w:t xml:space="preserve"> с графическим интерфейсом, помогая спроектировать </w:t>
      </w:r>
      <w:r w:rsidR="00C77731">
        <w:rPr>
          <w:lang w:val="ru-RU"/>
        </w:rPr>
        <w:t xml:space="preserve">дизайн </w:t>
      </w:r>
      <w:r w:rsidRPr="00320C25">
        <w:rPr>
          <w:lang w:val="ru-RU"/>
        </w:rPr>
        <w:t xml:space="preserve">будущего приложения и работу каждого элемента интерфейса. Для командных проектов </w:t>
      </w:r>
      <w:r>
        <w:t>Visual</w:t>
      </w:r>
      <w:r w:rsidRPr="00320C25">
        <w:rPr>
          <w:lang w:val="ru-RU"/>
        </w:rPr>
        <w:t xml:space="preserve"> </w:t>
      </w:r>
      <w:r>
        <w:t>Studio</w:t>
      </w:r>
      <w:r w:rsidR="00145948">
        <w:rPr>
          <w:lang w:val="ru-RU"/>
        </w:rPr>
        <w:t xml:space="preserve"> предлагает поддержку</w:t>
      </w:r>
      <w:r w:rsidR="00C77731">
        <w:rPr>
          <w:lang w:val="ru-RU"/>
        </w:rPr>
        <w:t xml:space="preserve"> работы в</w:t>
      </w:r>
      <w:r w:rsidR="00145948">
        <w:rPr>
          <w:lang w:val="ru-RU"/>
        </w:rPr>
        <w:t xml:space="preserve"> </w:t>
      </w:r>
      <w:r w:rsidR="00C77731">
        <w:rPr>
          <w:lang w:val="ru-RU"/>
        </w:rPr>
        <w:t>группе</w:t>
      </w:r>
      <w:r w:rsidRPr="00320C25">
        <w:rPr>
          <w:lang w:val="ru-RU"/>
        </w:rPr>
        <w:t xml:space="preserve">, позволяя </w:t>
      </w:r>
      <w:r w:rsidRPr="00320C25">
        <w:rPr>
          <w:lang w:val="ru-RU"/>
        </w:rPr>
        <w:lastRenderedPageBreak/>
        <w:t>выполнять совместное редактирование и отладку любой части кода в</w:t>
      </w:r>
      <w:r w:rsidR="00C77731">
        <w:rPr>
          <w:lang w:val="ru-RU"/>
        </w:rPr>
        <w:t xml:space="preserve"> режиме реального</w:t>
      </w:r>
      <w:r w:rsidRPr="00320C25">
        <w:rPr>
          <w:lang w:val="ru-RU"/>
        </w:rPr>
        <w:t xml:space="preserve"> времени, а в качестве системы управления версиями использовать </w:t>
      </w:r>
      <w:proofErr w:type="spellStart"/>
      <w:r>
        <w:t>Git</w:t>
      </w:r>
      <w:proofErr w:type="spellEnd"/>
      <w:r w:rsidR="009A300D">
        <w:rPr>
          <w:lang w:val="ru-RU"/>
        </w:rPr>
        <w:t xml:space="preserve"> или </w:t>
      </w:r>
      <w:r w:rsidR="009A300D">
        <w:t>Team</w:t>
      </w:r>
      <w:r w:rsidR="009A300D" w:rsidRPr="00145948">
        <w:rPr>
          <w:lang w:val="ru-RU"/>
        </w:rPr>
        <w:t xml:space="preserve"> </w:t>
      </w:r>
      <w:r w:rsidR="009A300D">
        <w:t>Foundation</w:t>
      </w:r>
      <w:r w:rsidRPr="00320C25">
        <w:rPr>
          <w:lang w:val="ru-RU"/>
        </w:rPr>
        <w:t>.</w:t>
      </w:r>
      <w:r w:rsidR="00145948">
        <w:rPr>
          <w:lang w:val="ru-RU"/>
        </w:rPr>
        <w:t xml:space="preserve"> </w:t>
      </w:r>
      <w:r>
        <w:t>Visual</w:t>
      </w:r>
      <w:r w:rsidRPr="00320C25">
        <w:rPr>
          <w:lang w:val="ru-RU"/>
        </w:rPr>
        <w:t xml:space="preserve"> </w:t>
      </w:r>
      <w:r>
        <w:t>Studio</w:t>
      </w:r>
      <w:r w:rsidRPr="00320C25">
        <w:rPr>
          <w:lang w:val="ru-RU"/>
        </w:rPr>
        <w:t xml:space="preserve"> включает в себя редактор исходного кода с поддержкой технологии </w:t>
      </w:r>
      <w:r>
        <w:t>IntelliSense</w:t>
      </w:r>
      <w:r w:rsidR="0022416D">
        <w:rPr>
          <w:lang w:val="ru-RU"/>
        </w:rPr>
        <w:t xml:space="preserve"> которая автоматически дополняет код</w:t>
      </w:r>
      <w:r w:rsidR="0022416D" w:rsidRPr="00320C25">
        <w:rPr>
          <w:lang w:val="ru-RU"/>
        </w:rPr>
        <w:t xml:space="preserve"> по мере ввода. </w:t>
      </w:r>
      <w:r w:rsidRPr="00320C25">
        <w:rPr>
          <w:lang w:val="ru-RU"/>
        </w:rPr>
        <w:t xml:space="preserve">и </w:t>
      </w:r>
      <w:r w:rsidR="0022416D">
        <w:rPr>
          <w:lang w:val="ru-RU"/>
        </w:rPr>
        <w:t>даёт возможность простейшего редактирования</w:t>
      </w:r>
      <w:r w:rsidRPr="00320C25">
        <w:rPr>
          <w:lang w:val="ru-RU"/>
        </w:rPr>
        <w:t xml:space="preserve"> кода. </w:t>
      </w:r>
      <w:r>
        <w:t>Visual</w:t>
      </w:r>
      <w:r w:rsidRPr="00320C25">
        <w:rPr>
          <w:lang w:val="ru-RU"/>
        </w:rPr>
        <w:t xml:space="preserve"> </w:t>
      </w:r>
      <w:r>
        <w:t>Studio</w:t>
      </w:r>
      <w:r w:rsidRPr="00320C25">
        <w:rPr>
          <w:lang w:val="ru-RU"/>
        </w:rPr>
        <w:t xml:space="preserve"> позволяет создавать и подключать сторонние дополнения (плагины) для расширения ф</w:t>
      </w:r>
      <w:r w:rsidR="00145948">
        <w:rPr>
          <w:lang w:val="ru-RU"/>
        </w:rPr>
        <w:t xml:space="preserve">ункциональности практически на </w:t>
      </w:r>
      <w:r w:rsidRPr="00320C25">
        <w:rPr>
          <w:lang w:val="ru-RU"/>
        </w:rPr>
        <w:t xml:space="preserve">каждом уровне, </w:t>
      </w:r>
      <w:r w:rsidR="009A300D">
        <w:rPr>
          <w:lang w:val="ru-RU"/>
        </w:rPr>
        <w:t xml:space="preserve">включая </w:t>
      </w:r>
      <w:r w:rsidR="00145948">
        <w:rPr>
          <w:lang w:val="ru-RU"/>
        </w:rPr>
        <w:t xml:space="preserve">добавление </w:t>
      </w:r>
      <w:r w:rsidRPr="00320C25">
        <w:rPr>
          <w:lang w:val="ru-RU"/>
        </w:rPr>
        <w:t>новых наборов инструментов (например, дл</w:t>
      </w:r>
      <w:r w:rsidR="00145948">
        <w:rPr>
          <w:lang w:val="ru-RU"/>
        </w:rPr>
        <w:t xml:space="preserve">я редактирования и визуального </w:t>
      </w:r>
      <w:r w:rsidRPr="00320C25">
        <w:rPr>
          <w:lang w:val="ru-RU"/>
        </w:rPr>
        <w:t xml:space="preserve">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r>
        <w:t>Team</w:t>
      </w:r>
      <w:r w:rsidRPr="00320C25">
        <w:rPr>
          <w:lang w:val="ru-RU"/>
        </w:rPr>
        <w:t xml:space="preserve"> </w:t>
      </w:r>
      <w:r>
        <w:t>Explorer</w:t>
      </w:r>
      <w:r w:rsidR="00145948">
        <w:rPr>
          <w:lang w:val="ru-RU"/>
        </w:rPr>
        <w:t xml:space="preserve"> для </w:t>
      </w:r>
      <w:r w:rsidRPr="00145948">
        <w:rPr>
          <w:lang w:val="ru-RU"/>
        </w:rPr>
        <w:t xml:space="preserve">работы с </w:t>
      </w:r>
      <w:r>
        <w:t>Team</w:t>
      </w:r>
      <w:r w:rsidRPr="00145948">
        <w:rPr>
          <w:lang w:val="ru-RU"/>
        </w:rPr>
        <w:t xml:space="preserve"> </w:t>
      </w:r>
      <w:r>
        <w:t>Foundation</w:t>
      </w:r>
      <w:r w:rsidRPr="00145948">
        <w:rPr>
          <w:lang w:val="ru-RU"/>
        </w:rPr>
        <w:t xml:space="preserve"> </w:t>
      </w:r>
      <w:r>
        <w:t>Server</w:t>
      </w:r>
      <w:r w:rsidRPr="00145948">
        <w:rPr>
          <w:lang w:val="ru-RU"/>
        </w:rPr>
        <w:t>).</w:t>
      </w:r>
    </w:p>
    <w:p w14:paraId="0744FDC7" w14:textId="77777777" w:rsidR="00320C25" w:rsidRPr="00320C25" w:rsidRDefault="00320C25" w:rsidP="00145948">
      <w:pPr>
        <w:pStyle w:val="aff7"/>
        <w:ind w:left="0" w:firstLine="709"/>
        <w:rPr>
          <w:lang w:val="ru-RU"/>
        </w:rPr>
      </w:pPr>
      <w:r w:rsidRPr="00320C25">
        <w:rPr>
          <w:lang w:val="ru-RU"/>
        </w:rPr>
        <w:t xml:space="preserve">Достоинства </w:t>
      </w:r>
      <w:r>
        <w:t>Visual</w:t>
      </w:r>
      <w:r w:rsidRPr="00320C25">
        <w:rPr>
          <w:lang w:val="ru-RU"/>
        </w:rPr>
        <w:t xml:space="preserve"> </w:t>
      </w:r>
      <w:r>
        <w:t>Studio</w:t>
      </w:r>
      <w:r w:rsidRPr="00320C25">
        <w:rPr>
          <w:lang w:val="ru-RU"/>
        </w:rPr>
        <w:t>:</w:t>
      </w:r>
    </w:p>
    <w:p w14:paraId="7FB7866F" w14:textId="11094248" w:rsidR="00320C25" w:rsidRPr="00320C25" w:rsidRDefault="00320C25" w:rsidP="007C5105">
      <w:pPr>
        <w:pStyle w:val="aff7"/>
        <w:numPr>
          <w:ilvl w:val="0"/>
          <w:numId w:val="11"/>
        </w:numPr>
        <w:ind w:left="714" w:hanging="357"/>
        <w:rPr>
          <w:lang w:val="ru-RU"/>
        </w:rPr>
      </w:pPr>
      <w:r w:rsidRPr="00320C25">
        <w:rPr>
          <w:lang w:val="ru-RU"/>
        </w:rPr>
        <w:t xml:space="preserve">Поддержка множества языков при разработке. </w:t>
      </w:r>
      <w:r>
        <w:t>Visual</w:t>
      </w:r>
      <w:r w:rsidRPr="00320C25">
        <w:rPr>
          <w:lang w:val="ru-RU"/>
        </w:rPr>
        <w:t xml:space="preserve"> </w:t>
      </w:r>
      <w:r>
        <w:t>Studio</w:t>
      </w:r>
      <w:r w:rsidRPr="00320C25">
        <w:rPr>
          <w:lang w:val="ru-RU"/>
        </w:rPr>
        <w:t xml:space="preserve"> позволяет писать код на своем языке или любых других предпочитаемых языках, используя все время один и тот же интерфейс (</w:t>
      </w:r>
      <w:r>
        <w:t>IDE</w:t>
      </w:r>
      <w:r w:rsidR="00EC1347">
        <w:rPr>
          <w:lang w:val="ru-RU"/>
        </w:rPr>
        <w:t>).</w:t>
      </w:r>
    </w:p>
    <w:p w14:paraId="0AE9494E" w14:textId="3CCEE607" w:rsidR="00320C25" w:rsidRPr="00320C25" w:rsidRDefault="00320C25" w:rsidP="007C5105">
      <w:pPr>
        <w:pStyle w:val="aff7"/>
        <w:numPr>
          <w:ilvl w:val="0"/>
          <w:numId w:val="11"/>
        </w:numPr>
        <w:ind w:left="714" w:hanging="357"/>
        <w:rPr>
          <w:lang w:val="ru-RU"/>
        </w:rPr>
      </w:pPr>
      <w:r w:rsidRPr="00320C25">
        <w:rPr>
          <w:lang w:val="ru-RU"/>
        </w:rPr>
        <w:t>Меньше кода для написания. Для создания большинства приложений требуется приличное количество с</w:t>
      </w:r>
      <w:r w:rsidR="00EC1347">
        <w:rPr>
          <w:lang w:val="ru-RU"/>
        </w:rPr>
        <w:t xml:space="preserve">тандартного стереотипного кода. </w:t>
      </w:r>
      <w:r w:rsidRPr="00320C25">
        <w:rPr>
          <w:lang w:val="ru-RU"/>
        </w:rPr>
        <w:t xml:space="preserve">В </w:t>
      </w:r>
      <w:r>
        <w:t>Visual</w:t>
      </w:r>
      <w:r w:rsidRPr="00320C25">
        <w:rPr>
          <w:lang w:val="ru-RU"/>
        </w:rPr>
        <w:t xml:space="preserve"> </w:t>
      </w:r>
      <w:r>
        <w:t>Studio</w:t>
      </w:r>
      <w:r w:rsidRPr="00320C25">
        <w:rPr>
          <w:lang w:val="ru-RU"/>
        </w:rPr>
        <w:t xml:space="preserve"> такие детали устанавливаются автоматически.</w:t>
      </w:r>
    </w:p>
    <w:p w14:paraId="5595A021" w14:textId="6B8FEE18" w:rsidR="00320C25" w:rsidRPr="00320C25" w:rsidRDefault="00320C25" w:rsidP="007C5105">
      <w:pPr>
        <w:pStyle w:val="aff7"/>
        <w:numPr>
          <w:ilvl w:val="0"/>
          <w:numId w:val="11"/>
        </w:numPr>
        <w:ind w:left="714" w:hanging="357"/>
        <w:rPr>
          <w:lang w:val="ru-RU"/>
        </w:rPr>
      </w:pPr>
      <w:r w:rsidRPr="00320C25">
        <w:rPr>
          <w:lang w:val="ru-RU"/>
        </w:rPr>
        <w:t xml:space="preserve">Интуитивный стиль кодирования. По умолчанию </w:t>
      </w:r>
      <w:r>
        <w:t>Visual</w:t>
      </w:r>
      <w:r w:rsidRPr="00320C25">
        <w:rPr>
          <w:lang w:val="ru-RU"/>
        </w:rPr>
        <w:t xml:space="preserve"> </w:t>
      </w:r>
      <w:r>
        <w:t>Studio</w:t>
      </w:r>
      <w:r w:rsidRPr="00320C25">
        <w:rPr>
          <w:lang w:val="ru-RU"/>
        </w:rPr>
        <w:t xml:space="preserve">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w:t>
      </w:r>
      <w:r>
        <w:t>Visual</w:t>
      </w:r>
      <w:r w:rsidRPr="00320C25">
        <w:rPr>
          <w:lang w:val="ru-RU"/>
        </w:rPr>
        <w:t xml:space="preserve"> </w:t>
      </w:r>
      <w:r>
        <w:t>Studio</w:t>
      </w:r>
      <w:r w:rsidRPr="00320C25">
        <w:rPr>
          <w:lang w:val="ru-RU"/>
        </w:rPr>
        <w:t xml:space="preserve"> автоматически параметры форматирования можно даже настраивать, что очень удобно в случаях, </w:t>
      </w:r>
      <w:r w:rsidR="00EC1347">
        <w:rPr>
          <w:lang w:val="ru-RU"/>
        </w:rPr>
        <w:t>к</w:t>
      </w:r>
      <w:r w:rsidRPr="00320C25">
        <w:rPr>
          <w:lang w:val="ru-RU"/>
        </w:rPr>
        <w:t xml:space="preserve">огда разработчик предпочитает другой стиль размещения скобок </w:t>
      </w:r>
    </w:p>
    <w:p w14:paraId="6B3FB76A" w14:textId="06B0AB1A" w:rsidR="00320C25" w:rsidRPr="00320C25" w:rsidRDefault="00320C25" w:rsidP="007C5105">
      <w:pPr>
        <w:pStyle w:val="aff7"/>
        <w:numPr>
          <w:ilvl w:val="0"/>
          <w:numId w:val="11"/>
        </w:numPr>
        <w:ind w:left="714" w:hanging="357"/>
        <w:rPr>
          <w:lang w:val="ru-RU"/>
        </w:rPr>
      </w:pPr>
      <w:r w:rsidRPr="00320C25">
        <w:rPr>
          <w:lang w:val="ru-RU"/>
        </w:rPr>
        <w:t xml:space="preserve">Более высокая скорость разработки. Многие из функциональных возможностей </w:t>
      </w:r>
      <w:r>
        <w:t>Visual</w:t>
      </w:r>
      <w:r w:rsidRPr="00320C25">
        <w:rPr>
          <w:lang w:val="ru-RU"/>
        </w:rPr>
        <w:t xml:space="preserve"> </w:t>
      </w:r>
      <w:r>
        <w:t>Studio</w:t>
      </w:r>
      <w:r w:rsidRPr="00320C25">
        <w:rPr>
          <w:lang w:val="ru-RU"/>
        </w:rPr>
        <w:t xml:space="preserve"> направлены на то, чтобы помогать разработчику делать свою работу как можно быстрее. </w:t>
      </w:r>
      <w:r w:rsidRPr="00B1405D">
        <w:rPr>
          <w:lang w:val="ru-RU"/>
        </w:rPr>
        <w:t xml:space="preserve">Удобные </w:t>
      </w:r>
      <w:r w:rsidRPr="00320C25">
        <w:rPr>
          <w:lang w:val="ru-RU"/>
        </w:rPr>
        <w:t xml:space="preserve">функции, </w:t>
      </w:r>
      <w:r w:rsidRPr="00320C25">
        <w:rPr>
          <w:lang w:val="ru-RU"/>
        </w:rPr>
        <w:lastRenderedPageBreak/>
        <w:t xml:space="preserve">вроде функции </w:t>
      </w:r>
      <w:r>
        <w:t>IntelliSense</w:t>
      </w:r>
      <w:r w:rsidR="00EC1347">
        <w:rPr>
          <w:lang w:val="ru-RU"/>
        </w:rPr>
        <w:t xml:space="preserve">, </w:t>
      </w:r>
      <w:r w:rsidRPr="00320C25">
        <w:rPr>
          <w:lang w:val="ru-RU"/>
        </w:rPr>
        <w:t>которая умеет перехватывать ошибки и</w:t>
      </w:r>
      <w:r w:rsidR="00EC1347">
        <w:rPr>
          <w:lang w:val="ru-RU"/>
        </w:rPr>
        <w:t xml:space="preserve"> предлагать правильные варианты; функции поиска и замены, </w:t>
      </w:r>
      <w:r w:rsidRPr="00320C25">
        <w:rPr>
          <w:lang w:val="ru-RU"/>
        </w:rPr>
        <w:t xml:space="preserve">которая позволяет отыскивать ключевые слова как в одном файле, так </w:t>
      </w:r>
      <w:r w:rsidR="00EC1347">
        <w:rPr>
          <w:lang w:val="ru-RU"/>
        </w:rPr>
        <w:t>и во всем проекте;</w:t>
      </w:r>
      <w:r w:rsidRPr="00320C25">
        <w:rPr>
          <w:lang w:val="ru-RU"/>
        </w:rPr>
        <w:t xml:space="preserve"> функции автоматического добавления и удаления комме</w:t>
      </w:r>
      <w:r w:rsidR="00EC1347">
        <w:rPr>
          <w:lang w:val="ru-RU"/>
        </w:rPr>
        <w:t xml:space="preserve">нтариев, </w:t>
      </w:r>
      <w:r w:rsidRPr="00320C25">
        <w:rPr>
          <w:lang w:val="ru-RU"/>
        </w:rPr>
        <w:t>позволяют разработчику работать быстро и эффективно.</w:t>
      </w:r>
    </w:p>
    <w:p w14:paraId="1E07FF18" w14:textId="2BC588E2" w:rsidR="00320C25" w:rsidRPr="00320C25" w:rsidRDefault="00320C25" w:rsidP="007C5105">
      <w:pPr>
        <w:pStyle w:val="aff7"/>
        <w:numPr>
          <w:ilvl w:val="0"/>
          <w:numId w:val="11"/>
        </w:numPr>
        <w:ind w:left="714" w:hanging="357"/>
        <w:rPr>
          <w:lang w:val="ru-RU"/>
        </w:rPr>
      </w:pPr>
      <w:r w:rsidRPr="00320C25">
        <w:rPr>
          <w:lang w:val="ru-RU"/>
        </w:rPr>
        <w:t xml:space="preserve">Возможности отладки. Предлагаемые в </w:t>
      </w:r>
      <w:r>
        <w:t>Visual</w:t>
      </w:r>
      <w:r w:rsidRPr="00320C25">
        <w:rPr>
          <w:lang w:val="ru-RU"/>
        </w:rPr>
        <w:t xml:space="preserve"> </w:t>
      </w:r>
      <w:r>
        <w:t>Studio</w:t>
      </w:r>
      <w:r w:rsidRPr="00320C25">
        <w:rPr>
          <w:lang w:val="ru-RU"/>
        </w:rPr>
        <w:t xml:space="preserve">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14:paraId="57B033BB" w14:textId="533B1E58" w:rsidR="00BC04AE" w:rsidRPr="00BC04AE" w:rsidRDefault="00BC04AE" w:rsidP="0019281E">
      <w:pPr>
        <w:pStyle w:val="af8"/>
        <w:ind w:firstLine="709"/>
      </w:pPr>
      <w:r>
        <w:br w:type="page"/>
      </w:r>
    </w:p>
    <w:p w14:paraId="0DAF76D5" w14:textId="03E06EED" w:rsidR="00EF70D4" w:rsidRPr="005E4028" w:rsidRDefault="007C02C1" w:rsidP="005E4028">
      <w:pPr>
        <w:pStyle w:val="1"/>
        <w:spacing w:before="0"/>
        <w:ind w:left="709"/>
        <w:rPr>
          <w:rFonts w:cs="Times New Roman"/>
          <w:b/>
          <w:color w:val="000000" w:themeColor="text1"/>
        </w:rPr>
      </w:pPr>
      <w:bookmarkStart w:id="15" w:name="_Toc71712499"/>
      <w:r w:rsidRPr="00CC296D">
        <w:rPr>
          <w:rFonts w:cs="Times New Roman"/>
          <w:color w:val="000000" w:themeColor="text1"/>
        </w:rPr>
        <w:lastRenderedPageBreak/>
        <w:t>ГЛАВА II.</w:t>
      </w:r>
      <w:r w:rsidR="008E6B10" w:rsidRPr="00CC296D">
        <w:rPr>
          <w:rFonts w:cs="Times New Roman"/>
          <w:color w:val="000000" w:themeColor="text1"/>
        </w:rPr>
        <w:t xml:space="preserve"> </w:t>
      </w:r>
      <w:r w:rsidR="00F5618D" w:rsidRPr="00CC296D">
        <w:rPr>
          <w:rFonts w:cs="Times New Roman"/>
          <w:color w:val="000000" w:themeColor="text1"/>
        </w:rPr>
        <w:t>РАЗРАБОТКА БАЗЫ ДАННЫХ «</w:t>
      </w:r>
      <w:r w:rsidR="00A43FC3" w:rsidRPr="00A43FC3">
        <w:rPr>
          <w:rFonts w:cs="Times New Roman"/>
          <w:color w:val="000000" w:themeColor="text1"/>
        </w:rPr>
        <w:t>ИНФОРМАЦИОННО-ПОИСКОВОЙ СИСТЕМЫ ДЛЯ ГИБДД</w:t>
      </w:r>
      <w:r w:rsidR="00A43FC3" w:rsidRPr="00CC296D">
        <w:rPr>
          <w:rFonts w:cs="Times New Roman"/>
          <w:color w:val="000000" w:themeColor="text1"/>
        </w:rPr>
        <w:t>»</w:t>
      </w:r>
      <w:bookmarkEnd w:id="15"/>
    </w:p>
    <w:p w14:paraId="5D3C0433" w14:textId="24A12A4F" w:rsidR="00EF70D4" w:rsidRPr="00EF70D4" w:rsidRDefault="005E4028" w:rsidP="007C5105">
      <w:pPr>
        <w:pStyle w:val="2"/>
        <w:numPr>
          <w:ilvl w:val="1"/>
          <w:numId w:val="4"/>
        </w:numPr>
        <w:spacing w:after="120"/>
        <w:ind w:left="709" w:firstLine="0"/>
      </w:pPr>
      <w:bookmarkStart w:id="16" w:name="_Toc71712500"/>
      <w:r>
        <w:t>П</w:t>
      </w:r>
      <w:r w:rsidR="0001107D" w:rsidRPr="00672A90">
        <w:t>роектирование</w:t>
      </w:r>
      <w:r>
        <w:t xml:space="preserve"> и разработка</w:t>
      </w:r>
      <w:bookmarkEnd w:id="16"/>
    </w:p>
    <w:p w14:paraId="03F01B24" w14:textId="77777777" w:rsidR="007116E5" w:rsidRDefault="007116E5" w:rsidP="007116E5">
      <w:pPr>
        <w:pStyle w:val="aff7"/>
        <w:ind w:left="0" w:firstLine="709"/>
        <w:rPr>
          <w:lang w:val="ru-RU"/>
        </w:rPr>
      </w:pPr>
      <w:r w:rsidRPr="007116E5">
        <w:rPr>
          <w:lang w:val="ru-RU"/>
        </w:rPr>
        <w:t>Инфологическое проектирование</w:t>
      </w:r>
      <w:r>
        <w:rPr>
          <w:lang w:val="ru-RU"/>
        </w:rPr>
        <w:t xml:space="preserve"> </w:t>
      </w:r>
      <w:r w:rsidRPr="00320C25">
        <w:rPr>
          <w:lang w:val="ru-RU"/>
        </w:rPr>
        <w:t>–</w:t>
      </w:r>
      <w:r>
        <w:rPr>
          <w:lang w:val="ru-RU"/>
        </w:rPr>
        <w:t xml:space="preserve"> первый этап проектирования базы данных, подразумевает создание семантической модели предметной области. </w:t>
      </w:r>
      <w:r w:rsidRPr="007116E5">
        <w:rPr>
          <w:lang w:val="ru-RU"/>
        </w:rPr>
        <w:t>Описание должно быть максимально емким, чтобы можно было оценить глубину и корректность проработки проекта БД, и оно не должно быть привязано к конкретной СУБД.</w:t>
      </w:r>
    </w:p>
    <w:p w14:paraId="76563244" w14:textId="2B0D1563" w:rsidR="007116E5" w:rsidRPr="007116E5" w:rsidRDefault="007116E5" w:rsidP="007116E5">
      <w:pPr>
        <w:pStyle w:val="aff7"/>
        <w:ind w:left="0" w:firstLine="709"/>
        <w:rPr>
          <w:lang w:val="ru-RU"/>
        </w:rPr>
      </w:pPr>
      <w:r>
        <w:rPr>
          <w:lang w:val="ru-RU"/>
        </w:rPr>
        <w:t>В настоящий момент</w:t>
      </w:r>
      <w:r w:rsidRPr="007116E5">
        <w:rPr>
          <w:lang w:val="ru-RU"/>
        </w:rPr>
        <w:t xml:space="preserve"> модель «сущность-связь», стала фактическим стандартом при инфологическом моделировании баз данных. Общепринятым стало сокращенное название ER-модель, большинство современных CASE-средств содержат инструментальные средства для описания данных в формализме этой модели. Эта модель в наибольшей степени согласуется с концепцией объектно-ориентированного проектирования, которая в настоящий момент, несомненно, является базовой для разработки сложных программных систем.</w:t>
      </w:r>
    </w:p>
    <w:p w14:paraId="63D35090" w14:textId="77777777" w:rsidR="007116E5" w:rsidRPr="007116E5" w:rsidRDefault="007116E5" w:rsidP="007116E5">
      <w:pPr>
        <w:pStyle w:val="aff7"/>
        <w:ind w:left="0" w:firstLine="709"/>
        <w:rPr>
          <w:lang w:val="ru-RU"/>
        </w:rPr>
      </w:pPr>
      <w:r w:rsidRPr="007116E5">
        <w:rPr>
          <w:lang w:val="ru-RU"/>
        </w:rPr>
        <w:t>В основе ER-модели лежат следующие базовые понятия:</w:t>
      </w:r>
    </w:p>
    <w:p w14:paraId="3CC699E0" w14:textId="1EB4BB67" w:rsidR="007116E5" w:rsidRPr="007116E5" w:rsidRDefault="008E56DD" w:rsidP="007116E5">
      <w:pPr>
        <w:pStyle w:val="aff7"/>
        <w:ind w:left="714" w:hanging="357"/>
        <w:rPr>
          <w:lang w:val="ru-RU"/>
        </w:rPr>
      </w:pPr>
      <w:r>
        <w:rPr>
          <w:lang w:val="ru-RU"/>
        </w:rPr>
        <w:t>1.</w:t>
      </w:r>
      <w:r>
        <w:rPr>
          <w:lang w:val="ru-RU"/>
        </w:rPr>
        <w:tab/>
        <w:t xml:space="preserve">Сущность </w:t>
      </w:r>
      <w:r w:rsidRPr="00320C25">
        <w:rPr>
          <w:lang w:val="ru-RU"/>
        </w:rPr>
        <w:t>–</w:t>
      </w:r>
      <w:r w:rsidR="007116E5" w:rsidRPr="007116E5">
        <w:rPr>
          <w:lang w:val="ru-RU"/>
        </w:rPr>
        <w:t xml:space="preserve"> это любой различимый объект, информацию о котором необходимо хранить в базе данных;</w:t>
      </w:r>
    </w:p>
    <w:p w14:paraId="2A09FFFE" w14:textId="180F7443" w:rsidR="007116E5" w:rsidRPr="007116E5" w:rsidRDefault="008E56DD" w:rsidP="007116E5">
      <w:pPr>
        <w:pStyle w:val="aff7"/>
        <w:ind w:left="714" w:hanging="357"/>
        <w:rPr>
          <w:lang w:val="ru-RU"/>
        </w:rPr>
      </w:pPr>
      <w:r>
        <w:rPr>
          <w:lang w:val="ru-RU"/>
        </w:rPr>
        <w:t>2.</w:t>
      </w:r>
      <w:r>
        <w:rPr>
          <w:lang w:val="ru-RU"/>
        </w:rPr>
        <w:tab/>
        <w:t xml:space="preserve">Атрибут </w:t>
      </w:r>
      <w:r w:rsidRPr="00320C25">
        <w:rPr>
          <w:lang w:val="ru-RU"/>
        </w:rPr>
        <w:t>–</w:t>
      </w:r>
      <w:r w:rsidR="007116E5" w:rsidRPr="007116E5">
        <w:rPr>
          <w:lang w:val="ru-RU"/>
        </w:rPr>
        <w:t xml:space="preserve"> это свойство сущности или связи, получаемое путем наблюдения или измерения;</w:t>
      </w:r>
    </w:p>
    <w:p w14:paraId="4A68A20F" w14:textId="6F5C0E5F" w:rsidR="007116E5" w:rsidRDefault="008E56DD" w:rsidP="002D5D9D">
      <w:pPr>
        <w:pStyle w:val="aff7"/>
        <w:spacing w:after="120"/>
        <w:ind w:left="714" w:hanging="357"/>
        <w:rPr>
          <w:lang w:val="ru-RU"/>
        </w:rPr>
      </w:pPr>
      <w:r>
        <w:rPr>
          <w:lang w:val="ru-RU"/>
        </w:rPr>
        <w:t>3.</w:t>
      </w:r>
      <w:r>
        <w:rPr>
          <w:lang w:val="ru-RU"/>
        </w:rPr>
        <w:tab/>
        <w:t xml:space="preserve">Связь </w:t>
      </w:r>
      <w:r w:rsidRPr="00320C25">
        <w:rPr>
          <w:lang w:val="ru-RU"/>
        </w:rPr>
        <w:t>–</w:t>
      </w:r>
      <w:r w:rsidR="007116E5" w:rsidRPr="007116E5">
        <w:rPr>
          <w:lang w:val="ru-RU"/>
        </w:rPr>
        <w:t xml:space="preserve"> это отношение между 2 сущностями, каждая из которых относится к некоторому набору сущностей.</w:t>
      </w:r>
    </w:p>
    <w:p w14:paraId="63D4074F" w14:textId="0CC02F37" w:rsidR="00E6737C" w:rsidRPr="00E6737C" w:rsidRDefault="002D75F8" w:rsidP="00E6737C">
      <w:pPr>
        <w:pStyle w:val="aff7"/>
        <w:ind w:left="0" w:firstLine="709"/>
        <w:rPr>
          <w:lang w:val="ru-RU"/>
        </w:rPr>
      </w:pPr>
      <w:r w:rsidRPr="002D75F8">
        <w:rPr>
          <w:lang w:val="ru-RU"/>
        </w:rPr>
        <w:t xml:space="preserve">Логическое проектирование </w:t>
      </w:r>
      <w:r w:rsidR="00BA25DF">
        <w:rPr>
          <w:lang w:val="ru-RU"/>
        </w:rPr>
        <w:t>–</w:t>
      </w:r>
      <w:r w:rsidRPr="002D75F8">
        <w:rPr>
          <w:lang w:val="ru-RU"/>
        </w:rPr>
        <w:t xml:space="preserve"> </w:t>
      </w:r>
      <w:r w:rsidR="00BA25DF">
        <w:rPr>
          <w:lang w:val="ru-RU"/>
        </w:rPr>
        <w:t>второй этап проектирования базы данных, включает</w:t>
      </w:r>
      <w:r w:rsidRPr="002D75F8">
        <w:rPr>
          <w:lang w:val="ru-RU"/>
        </w:rPr>
        <w:t xml:space="preserve"> процесс конструирования общей информационной модели предприятия на основе отдельных моделей данных пользователей, которая является независимой от особенностей реально используемой СУБД и других физических условий.</w:t>
      </w:r>
      <w:r>
        <w:rPr>
          <w:lang w:val="ru-RU"/>
        </w:rPr>
        <w:t xml:space="preserve"> </w:t>
      </w:r>
      <w:r w:rsidRPr="002D75F8">
        <w:rPr>
          <w:lang w:val="ru-RU"/>
        </w:rPr>
        <w:t xml:space="preserve">Этап логического проектирования делят на концептуальную и логическую часть. Концептуальное проектирование базы </w:t>
      </w:r>
      <w:r w:rsidRPr="002D75F8">
        <w:rPr>
          <w:lang w:val="ru-RU"/>
        </w:rPr>
        <w:lastRenderedPageBreak/>
        <w:t>данных обычно предшествует этапу логического проектирования и подразумевает моделирование информации без использования какой-либо базовой модели данных. Логическая модель описывает понятия предметной области, их взаимосвязь, а также ограничения на данные, налагаемые предметной областью.</w:t>
      </w:r>
      <w:r w:rsidR="00E6737C">
        <w:rPr>
          <w:lang w:val="ru-RU"/>
        </w:rPr>
        <w:t xml:space="preserve"> </w:t>
      </w:r>
      <w:r w:rsidR="00E6737C" w:rsidRPr="00E6737C">
        <w:rPr>
          <w:lang w:val="ru-RU"/>
        </w:rPr>
        <w:t xml:space="preserve">Одним из важных разделов создания базы данных с помощью любой СУБД </w:t>
      </w:r>
      <w:r w:rsidR="002D5D9D">
        <w:rPr>
          <w:lang w:val="ru-RU"/>
        </w:rPr>
        <w:t>является нормализация данных.</w:t>
      </w:r>
    </w:p>
    <w:p w14:paraId="58294F8B" w14:textId="642FD5CC" w:rsidR="00E6737C" w:rsidRPr="00E6737C" w:rsidRDefault="00CE3A5C" w:rsidP="00E6737C">
      <w:pPr>
        <w:pStyle w:val="aff7"/>
        <w:ind w:left="0" w:firstLine="709"/>
        <w:rPr>
          <w:lang w:val="ru-RU"/>
        </w:rPr>
      </w:pPr>
      <w:r>
        <w:rPr>
          <w:lang w:val="ru-RU"/>
        </w:rPr>
        <w:t>Формы нормализации</w:t>
      </w:r>
      <w:r w:rsidR="00E6737C" w:rsidRPr="00E6737C">
        <w:rPr>
          <w:lang w:val="ru-RU"/>
        </w:rPr>
        <w:t xml:space="preserve"> данных:</w:t>
      </w:r>
    </w:p>
    <w:p w14:paraId="43DD6C46" w14:textId="77777777" w:rsidR="00E6737C" w:rsidRPr="00E6737C" w:rsidRDefault="00E6737C" w:rsidP="00E6737C">
      <w:pPr>
        <w:pStyle w:val="aff7"/>
        <w:ind w:left="714" w:hanging="357"/>
        <w:rPr>
          <w:lang w:val="ru-RU"/>
        </w:rPr>
      </w:pPr>
      <w:r w:rsidRPr="00E6737C">
        <w:rPr>
          <w:lang w:val="ru-RU"/>
        </w:rPr>
        <w:t>1.</w:t>
      </w:r>
      <w:r w:rsidRPr="00E6737C">
        <w:rPr>
          <w:lang w:val="ru-RU"/>
        </w:rPr>
        <w:tab/>
        <w:t>Первая нормальная форма: переменная отношения находится в первой нормальной форме тогда и только тогда, когда в любом допустимом значении отношения каждый его кортеж содержит только одно значение для каждого из атрибутов;</w:t>
      </w:r>
    </w:p>
    <w:p w14:paraId="208F9F09" w14:textId="77777777" w:rsidR="00E6737C" w:rsidRPr="00E6737C" w:rsidRDefault="00E6737C" w:rsidP="00E6737C">
      <w:pPr>
        <w:pStyle w:val="aff7"/>
        <w:ind w:left="714" w:hanging="357"/>
        <w:rPr>
          <w:lang w:val="ru-RU"/>
        </w:rPr>
      </w:pPr>
      <w:r w:rsidRPr="00E6737C">
        <w:rPr>
          <w:lang w:val="ru-RU"/>
        </w:rPr>
        <w:t>2.</w:t>
      </w:r>
      <w:r w:rsidRPr="00E6737C">
        <w:rPr>
          <w:lang w:val="ru-RU"/>
        </w:rPr>
        <w:tab/>
        <w:t xml:space="preserve">Вторая нормальная форма: 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Pr="00E6737C">
        <w:rPr>
          <w:lang w:val="ru-RU"/>
        </w:rPr>
        <w:t>неключевой</w:t>
      </w:r>
      <w:proofErr w:type="spellEnd"/>
      <w:r w:rsidRPr="00E6737C">
        <w:rPr>
          <w:lang w:val="ru-RU"/>
        </w:rPr>
        <w:t xml:space="preserve"> атрибут неприводимо зависит от её потенциального ключа;</w:t>
      </w:r>
    </w:p>
    <w:p w14:paraId="55ACBF45" w14:textId="044330AD" w:rsidR="00E6737C" w:rsidRPr="00E6737C" w:rsidRDefault="00E6737C" w:rsidP="002D5D9D">
      <w:pPr>
        <w:pStyle w:val="aff7"/>
        <w:spacing w:after="120"/>
        <w:ind w:left="714" w:hanging="357"/>
        <w:rPr>
          <w:lang w:val="ru-RU"/>
        </w:rPr>
      </w:pPr>
      <w:r w:rsidRPr="00E6737C">
        <w:rPr>
          <w:lang w:val="ru-RU"/>
        </w:rPr>
        <w:t>3.</w:t>
      </w:r>
      <w:r w:rsidRPr="00E6737C">
        <w:rPr>
          <w:lang w:val="ru-RU"/>
        </w:rPr>
        <w:tab/>
        <w:t xml:space="preserve">Третья нормальная форма: 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rsidRPr="00E6737C">
        <w:rPr>
          <w:lang w:val="ru-RU"/>
        </w:rPr>
        <w:t>неключевых</w:t>
      </w:r>
      <w:proofErr w:type="spellEnd"/>
      <w:r w:rsidRPr="00E6737C">
        <w:rPr>
          <w:lang w:val="ru-RU"/>
        </w:rPr>
        <w:t xml:space="preserve"> атрибутов от ключевых.</w:t>
      </w:r>
    </w:p>
    <w:p w14:paraId="1A1DF152" w14:textId="20AE9407" w:rsidR="00C620B9" w:rsidRPr="005E4028" w:rsidRDefault="0001107D" w:rsidP="00C620B9">
      <w:pPr>
        <w:pStyle w:val="af8"/>
      </w:pPr>
      <w:r>
        <w:t>Физическое проектирование</w:t>
      </w:r>
      <w:r w:rsidR="00C620B9">
        <w:t xml:space="preserve"> </w:t>
      </w:r>
      <w:r w:rsidR="00C620B9" w:rsidRPr="00320C25">
        <w:t>–</w:t>
      </w:r>
      <w:r>
        <w:t xml:space="preserve"> </w:t>
      </w:r>
      <w:r w:rsidR="00C620B9">
        <w:t>третий и последний этап</w:t>
      </w:r>
      <w:r>
        <w:t xml:space="preserve"> создания проекта базы данных, при выполнении которого проектировщик принимает решения о способах реализации разрабатываемой баз</w:t>
      </w:r>
      <w:r w:rsidR="00C620B9">
        <w:t>ы данных.</w:t>
      </w:r>
      <w:r>
        <w:t xml:space="preserve"> </w:t>
      </w:r>
      <w:r w:rsidR="00C620B9">
        <w:t>На этом этапе рассматриваются основные отношения, организация файлов и индексов, предназначенных для обеспечения эффективного доступа к данным, а также все связанные с этим ограничения целостности и средства защиты.</w:t>
      </w:r>
    </w:p>
    <w:p w14:paraId="4635ED3D" w14:textId="7C9A1A63" w:rsidR="0001107D" w:rsidRPr="00D16022" w:rsidRDefault="0001107D" w:rsidP="00247116">
      <w:pPr>
        <w:pStyle w:val="af8"/>
      </w:pPr>
      <w:r>
        <w:t xml:space="preserve">Хотя эта структура не зависит от конкретной целевой </w:t>
      </w:r>
      <w:r w:rsidRPr="00EF70D4">
        <w:t>СУБД, она создается с учетом выбранной модели хранения данных, например</w:t>
      </w:r>
      <w:r w:rsidR="00EF70D4">
        <w:t>,</w:t>
      </w:r>
      <w:r>
        <w:t xml:space="preserve"> реляционной, сетевой или иера</w:t>
      </w:r>
      <w:r w:rsidR="00C620B9">
        <w:t>рхической. П</w:t>
      </w:r>
      <w:r>
        <w:t xml:space="preserve">риступая к физическому проектированию базы данных, прежде всего необходимо выбрать конкретную целевую СУБД. Поэтому физическое проектирование неразрывно связано с </w:t>
      </w:r>
      <w:r>
        <w:lastRenderedPageBreak/>
        <w:t>конкретной СУБД. Между логическим и физическим проектированием существует постоянная обратная связь, так как решения, принимаемые на этапе физического проектирования с целью повышения производительности системы, способны повлиять на стру</w:t>
      </w:r>
      <w:r w:rsidR="00247116">
        <w:t>ктуру логической модели данных.</w:t>
      </w:r>
    </w:p>
    <w:p w14:paraId="2EAB3032" w14:textId="2AD739FB" w:rsidR="007910CF" w:rsidRDefault="00542119" w:rsidP="00C620B9">
      <w:pPr>
        <w:pStyle w:val="af8"/>
      </w:pPr>
      <w:r>
        <w:t>В ходе проделанной работы, б</w:t>
      </w:r>
      <w:r w:rsidR="00EF70D4" w:rsidRPr="00EF70D4">
        <w:t xml:space="preserve">ыла разработана </w:t>
      </w:r>
      <w:r w:rsidR="009C6586">
        <w:rPr>
          <w:lang w:val="en-US"/>
        </w:rPr>
        <w:t>ER</w:t>
      </w:r>
      <w:r w:rsidR="009C6586" w:rsidRPr="009C6586">
        <w:t>-</w:t>
      </w:r>
      <w:r w:rsidR="009C6586">
        <w:t>модель</w:t>
      </w:r>
      <w:r w:rsidR="00454FA8">
        <w:t xml:space="preserve"> </w:t>
      </w:r>
      <w:r w:rsidR="00454FA8" w:rsidRPr="00EF70D4">
        <w:t>(Приложение 1)</w:t>
      </w:r>
      <w:r w:rsidR="00454FA8">
        <w:t>.</w:t>
      </w:r>
      <w:r w:rsidR="009C6586">
        <w:t xml:space="preserve"> в </w:t>
      </w:r>
      <w:r w:rsidR="009C6586">
        <w:rPr>
          <w:lang w:val="en-US"/>
        </w:rPr>
        <w:t>Microsoft</w:t>
      </w:r>
      <w:r w:rsidR="009C6586" w:rsidRPr="009C6586">
        <w:t xml:space="preserve"> </w:t>
      </w:r>
      <w:r w:rsidR="009C6586">
        <w:rPr>
          <w:lang w:val="en-US"/>
        </w:rPr>
        <w:t>Visio</w:t>
      </w:r>
      <w:r w:rsidR="009C6586">
        <w:t>,</w:t>
      </w:r>
      <w:r w:rsidR="009C6586" w:rsidRPr="009C6586">
        <w:t xml:space="preserve"> </w:t>
      </w:r>
      <w:r w:rsidR="009C6586">
        <w:t xml:space="preserve">а затем и </w:t>
      </w:r>
      <w:r w:rsidR="00EF70D4" w:rsidRPr="00EF70D4">
        <w:t xml:space="preserve">физическая </w:t>
      </w:r>
      <w:r w:rsidR="004F32D7" w:rsidRPr="00EF70D4">
        <w:t>модель базы данных в СУБД</w:t>
      </w:r>
      <w:r w:rsidR="00EF70D4" w:rsidRPr="00EF70D4">
        <w:t xml:space="preserve"> </w:t>
      </w:r>
      <w:r w:rsidR="00EF70D4" w:rsidRPr="00EF70D4">
        <w:rPr>
          <w:lang w:val="en-US"/>
        </w:rPr>
        <w:t>MS</w:t>
      </w:r>
      <w:r w:rsidR="00EF70D4" w:rsidRPr="00EF70D4">
        <w:t xml:space="preserve"> </w:t>
      </w:r>
      <w:r w:rsidR="00EF70D4" w:rsidRPr="00EF70D4">
        <w:rPr>
          <w:lang w:val="en-US"/>
        </w:rPr>
        <w:t>SQL</w:t>
      </w:r>
      <w:r w:rsidR="00EF70D4" w:rsidRPr="00EF70D4">
        <w:t xml:space="preserve"> </w:t>
      </w:r>
      <w:r w:rsidR="00EF70D4" w:rsidRPr="00EF70D4">
        <w:rPr>
          <w:lang w:val="en-US"/>
        </w:rPr>
        <w:t>Server</w:t>
      </w:r>
      <w:r w:rsidR="00454FA8">
        <w:t xml:space="preserve"> (Приложение 2</w:t>
      </w:r>
      <w:r w:rsidR="00EF70D4" w:rsidRPr="00EF70D4">
        <w:t>)</w:t>
      </w:r>
      <w:r>
        <w:t>.</w:t>
      </w:r>
    </w:p>
    <w:p w14:paraId="764C19DE" w14:textId="77777777" w:rsidR="00C620B9" w:rsidRPr="000A2A09" w:rsidRDefault="00C620B9" w:rsidP="00C620B9">
      <w:pPr>
        <w:pStyle w:val="af8"/>
      </w:pPr>
    </w:p>
    <w:p w14:paraId="5AB3E3D5" w14:textId="62DADDE7" w:rsidR="000A2A09" w:rsidRPr="00C620B9" w:rsidRDefault="00C620B9" w:rsidP="007C5105">
      <w:pPr>
        <w:pStyle w:val="2"/>
        <w:numPr>
          <w:ilvl w:val="1"/>
          <w:numId w:val="4"/>
        </w:numPr>
        <w:spacing w:after="120"/>
        <w:ind w:left="0" w:firstLine="709"/>
        <w:rPr>
          <w:rFonts w:cs="Times New Roman"/>
          <w:bCs w:val="0"/>
          <w:szCs w:val="28"/>
        </w:rPr>
      </w:pPr>
      <w:bookmarkStart w:id="17" w:name="_Toc71712501"/>
      <w:r>
        <w:rPr>
          <w:rFonts w:cs="Times New Roman"/>
          <w:bCs w:val="0"/>
          <w:szCs w:val="28"/>
        </w:rPr>
        <w:t>Соз</w:t>
      </w:r>
      <w:r w:rsidR="001629C9" w:rsidRPr="001629C9">
        <w:rPr>
          <w:rFonts w:cs="Times New Roman"/>
          <w:bCs w:val="0"/>
          <w:szCs w:val="28"/>
        </w:rPr>
        <w:t>дание представлений</w:t>
      </w:r>
      <w:bookmarkEnd w:id="17"/>
    </w:p>
    <w:p w14:paraId="41E5FEB5" w14:textId="5DB86F95" w:rsidR="004337DF" w:rsidRPr="00D16022" w:rsidRDefault="004337DF" w:rsidP="004337DF">
      <w:pPr>
        <w:pStyle w:val="af8"/>
      </w:pPr>
      <w:r>
        <w:t>П</w:t>
      </w:r>
      <w:r w:rsidR="00F426FC">
        <w:t xml:space="preserve">редставление </w:t>
      </w:r>
      <w:r w:rsidR="00F426FC" w:rsidRPr="00320C25">
        <w:t>–</w:t>
      </w:r>
      <w:r>
        <w:t xml:space="preserve"> это виртуальная таблица, содержимое которой определяется запросом. Как и таблица, представление состоит из ряда именованных столбцов и строк данных. Пока представление не будет проиндексировано, оно не существует в базе данных как хранимая совокупность значений. Строки и столбцы данных извлекаются из таблиц, указанных в определяющем представление запросе и динамически создаваемых при обращениях к представлению.</w:t>
      </w:r>
    </w:p>
    <w:p w14:paraId="2F693D59" w14:textId="0D8A9093" w:rsidR="004337DF" w:rsidRDefault="004337DF" w:rsidP="004337DF">
      <w:pPr>
        <w:pStyle w:val="af8"/>
      </w:pPr>
      <w:r>
        <w:t>Представление выполняет функцию фильтра базовых таблиц, на которые оно ссылается. Определяющий представление запрос может быть инициирован в одной или нескольких таблицах, или в других представлениях текущей или других баз данных. Кроме того, для определения представлений с данными из нескольких разнородных источников можно использовать распределенные запросы. Это полезно, например, если нужно объединить структурированные подобным образом данные, относящиеся к разным серверам, каждый из которых хранит данные конкретного отдела организации.</w:t>
      </w:r>
    </w:p>
    <w:p w14:paraId="153C3EAE" w14:textId="73633FC4" w:rsidR="004337DF" w:rsidRPr="00476001" w:rsidRDefault="004337DF" w:rsidP="004337DF">
      <w:pPr>
        <w:pStyle w:val="af8"/>
      </w:pPr>
      <w:r>
        <w:t xml:space="preserve">Представления обычно используются для направления, упрощения и настройки восприятия каждым пользователем информации базы данных. Представления могут использоваться как механизмы безопасности, давая возможность пользователям обращаться к данным через представления, но не предоставляя им разрешений на непосредственный доступ к базовым таблицам, лежащим в основе представлений. Представления могут использоваться для </w:t>
      </w:r>
      <w:r>
        <w:lastRenderedPageBreak/>
        <w:t xml:space="preserve">обеспечения интерфейса обратной совместимости, моделирующего таблицу, которая существует, но схема которой изменилась. Представления могут также использоваться при прямом и обратном копировании данных в SQL </w:t>
      </w:r>
      <w:proofErr w:type="spellStart"/>
      <w:r>
        <w:t>Server</w:t>
      </w:r>
      <w:proofErr w:type="spellEnd"/>
      <w:r>
        <w:t xml:space="preserve"> для повышения производительности и секционирования данных.</w:t>
      </w:r>
    </w:p>
    <w:p w14:paraId="0DA133DF" w14:textId="7052AC8F" w:rsidR="004337DF" w:rsidRDefault="005A3F2A" w:rsidP="00EB391F">
      <w:pPr>
        <w:pStyle w:val="af8"/>
        <w:ind w:firstLine="0"/>
        <w:jc w:val="center"/>
      </w:pPr>
      <w:r>
        <w:rPr>
          <w:noProof/>
          <w:lang w:eastAsia="ru-RU" w:bidi="ar-SA"/>
        </w:rPr>
        <w:drawing>
          <wp:inline distT="0" distB="0" distL="0" distR="0" wp14:anchorId="2EB2E31C" wp14:editId="5138650E">
            <wp:extent cx="6120130" cy="13735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373505"/>
                    </a:xfrm>
                    <a:prstGeom prst="rect">
                      <a:avLst/>
                    </a:prstGeom>
                  </pic:spPr>
                </pic:pic>
              </a:graphicData>
            </a:graphic>
          </wp:inline>
        </w:drawing>
      </w:r>
    </w:p>
    <w:p w14:paraId="6CFA5F6F" w14:textId="174C0E88" w:rsidR="00EB391F" w:rsidRDefault="00EB391F" w:rsidP="00EB391F">
      <w:pPr>
        <w:pStyle w:val="af8"/>
        <w:ind w:firstLine="0"/>
        <w:jc w:val="center"/>
        <w:rPr>
          <w:sz w:val="24"/>
        </w:rPr>
      </w:pPr>
      <w:r w:rsidRPr="005A47D2">
        <w:rPr>
          <w:sz w:val="24"/>
        </w:rPr>
        <w:t>Рис. 2.7 «</w:t>
      </w:r>
      <w:r w:rsidR="005A47D2" w:rsidRPr="005A47D2">
        <w:rPr>
          <w:sz w:val="24"/>
        </w:rPr>
        <w:t xml:space="preserve">Запрос на создание представления который выведет информацию о людях и их </w:t>
      </w:r>
      <w:r w:rsidR="00542119">
        <w:rPr>
          <w:sz w:val="24"/>
        </w:rPr>
        <w:t>транспортных средствах</w:t>
      </w:r>
      <w:r w:rsidRPr="005A47D2">
        <w:rPr>
          <w:sz w:val="24"/>
        </w:rPr>
        <w:t>»</w:t>
      </w:r>
    </w:p>
    <w:p w14:paraId="1D2AE670" w14:textId="2AE6052C" w:rsidR="005A47D2" w:rsidRDefault="005A3F2A" w:rsidP="00EB391F">
      <w:pPr>
        <w:pStyle w:val="af8"/>
        <w:ind w:firstLine="0"/>
        <w:jc w:val="center"/>
        <w:rPr>
          <w:sz w:val="24"/>
        </w:rPr>
      </w:pPr>
      <w:r>
        <w:rPr>
          <w:noProof/>
          <w:lang w:eastAsia="ru-RU" w:bidi="ar-SA"/>
        </w:rPr>
        <w:drawing>
          <wp:inline distT="0" distB="0" distL="0" distR="0" wp14:anchorId="556129F2" wp14:editId="33F44A9A">
            <wp:extent cx="6041292" cy="288274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4071" cy="2888844"/>
                    </a:xfrm>
                    <a:prstGeom prst="rect">
                      <a:avLst/>
                    </a:prstGeom>
                  </pic:spPr>
                </pic:pic>
              </a:graphicData>
            </a:graphic>
          </wp:inline>
        </w:drawing>
      </w:r>
    </w:p>
    <w:p w14:paraId="6D517297" w14:textId="76C25FBE" w:rsidR="00565C60" w:rsidRDefault="005A47D2" w:rsidP="000A2A09">
      <w:pPr>
        <w:pStyle w:val="af8"/>
        <w:ind w:firstLine="0"/>
        <w:jc w:val="center"/>
        <w:rPr>
          <w:sz w:val="24"/>
        </w:rPr>
      </w:pPr>
      <w:r>
        <w:rPr>
          <w:sz w:val="24"/>
        </w:rPr>
        <w:t>Рис. 2.8 «Результат работы представления»</w:t>
      </w:r>
    </w:p>
    <w:p w14:paraId="19DFE094" w14:textId="77777777" w:rsidR="000A2A09" w:rsidRPr="000A2A09" w:rsidRDefault="000A2A09" w:rsidP="000A2A09">
      <w:pPr>
        <w:pStyle w:val="af8"/>
      </w:pPr>
    </w:p>
    <w:p w14:paraId="6BAB0117" w14:textId="112E5916" w:rsidR="000A2A09" w:rsidRPr="004B365C" w:rsidRDefault="006D5A40" w:rsidP="007C5105">
      <w:pPr>
        <w:pStyle w:val="2"/>
        <w:numPr>
          <w:ilvl w:val="1"/>
          <w:numId w:val="2"/>
        </w:numPr>
        <w:spacing w:after="120"/>
        <w:ind w:left="709" w:firstLine="0"/>
        <w:rPr>
          <w:rFonts w:cs="Times New Roman"/>
          <w:bCs w:val="0"/>
          <w:szCs w:val="28"/>
        </w:rPr>
      </w:pPr>
      <w:bookmarkStart w:id="18" w:name="_Toc71712502"/>
      <w:r>
        <w:rPr>
          <w:rFonts w:cs="Times New Roman"/>
          <w:bCs w:val="0"/>
          <w:szCs w:val="28"/>
        </w:rPr>
        <w:t>Создание</w:t>
      </w:r>
      <w:r w:rsidR="00E111C9" w:rsidRPr="00A42CE1">
        <w:rPr>
          <w:rFonts w:cs="Times New Roman"/>
          <w:bCs w:val="0"/>
          <w:szCs w:val="28"/>
        </w:rPr>
        <w:t xml:space="preserve"> </w:t>
      </w:r>
      <w:r w:rsidR="00E111C9">
        <w:rPr>
          <w:rFonts w:cs="Times New Roman"/>
          <w:bCs w:val="0"/>
          <w:szCs w:val="28"/>
        </w:rPr>
        <w:t>триггеров</w:t>
      </w:r>
      <w:bookmarkEnd w:id="18"/>
    </w:p>
    <w:p w14:paraId="7F7E7B61" w14:textId="38FF612E" w:rsidR="009B4C6D" w:rsidRDefault="006D5A40" w:rsidP="009B4C6D">
      <w:pPr>
        <w:pStyle w:val="af8"/>
      </w:pPr>
      <w:r w:rsidRPr="006D5A40">
        <w:t>Т</w:t>
      </w:r>
      <w:r w:rsidR="004B365C">
        <w:t xml:space="preserve">риггер </w:t>
      </w:r>
      <w:r w:rsidR="004B365C" w:rsidRPr="00320C25">
        <w:t>–</w:t>
      </w:r>
      <w:r w:rsidRPr="006D5A40">
        <w:t xml:space="preserve"> это механизм, который вызывается, когда в указанной таблице происходит определенное действие. Каждый триггер имеет следующие основные составляющие: имя, действие и исполнение. Имя триггера может содержать максимум 128 символов. Действием триггера может быть или инструкция DML (INSERT, UPDATE или DELETE), или инструкция DDL. Таким образом, существует два типа триггеров: триггеры DML и триггеры </w:t>
      </w:r>
      <w:r w:rsidRPr="006D5A40">
        <w:lastRenderedPageBreak/>
        <w:t>DDL. Исполнительная составляющая триггера обычно состоит из хранимой процедуры или пакета.</w:t>
      </w:r>
      <w:r w:rsidR="009B4C6D" w:rsidRPr="009B4C6D">
        <w:t xml:space="preserve"> </w:t>
      </w:r>
    </w:p>
    <w:p w14:paraId="447887B0" w14:textId="4EFB77C2" w:rsidR="006A40FC" w:rsidRPr="00D16022" w:rsidRDefault="009B4C6D" w:rsidP="009B4C6D">
      <w:pPr>
        <w:pStyle w:val="af8"/>
      </w:pPr>
      <w:r>
        <w:t xml:space="preserve">Для создания триггера применяется выражение CREATE TRIGGER </w:t>
      </w:r>
      <w:r w:rsidRPr="009B4C6D">
        <w:t>[</w:t>
      </w:r>
      <w:r>
        <w:t>Имя триггера</w:t>
      </w:r>
      <w:r w:rsidRPr="009B4C6D">
        <w:t>]</w:t>
      </w:r>
      <w:r>
        <w:t>. Как правило, имя триггера отражает тип операций и имя таблицы, над которой производится операция. Каждый триггер ассоциируется с определенной таблицей или представлением, имя которых указывается после слова ON.</w:t>
      </w:r>
    </w:p>
    <w:p w14:paraId="4D627AA0" w14:textId="6436688E" w:rsidR="006D5A40" w:rsidRPr="006D5A40" w:rsidRDefault="006D5A40" w:rsidP="009B4C6D">
      <w:pPr>
        <w:pStyle w:val="af8"/>
        <w:rPr>
          <w:bCs/>
          <w:iCs/>
        </w:rPr>
      </w:pPr>
      <w:r w:rsidRPr="006D5A40">
        <w:rPr>
          <w:bCs/>
          <w:iCs/>
        </w:rPr>
        <w:t>Также можно задать тип триггера с помощью двух дополнительных параметров: AFTER и INSTEAD OF. (Параметр FOR является синонимом параметра AFTER.) Триггеры типа AFTER вызываются после выполнения действия, запускающего триггер, а триггеры типа INSTEAD OF выполняются вместо действия, запускающего триггер. Триггеры AFTER можно создавать только для таблиц, а триггеры INSTEAD OF - как для таблиц, так и для представлений.</w:t>
      </w:r>
    </w:p>
    <w:p w14:paraId="343DC127" w14:textId="4BBE39CC" w:rsidR="006D5A40" w:rsidRDefault="006D5A40" w:rsidP="006D5A40">
      <w:pPr>
        <w:pStyle w:val="af8"/>
        <w:rPr>
          <w:bCs/>
          <w:iCs/>
          <w:noProof/>
          <w:lang w:eastAsia="ru-RU" w:bidi="ar-SA"/>
        </w:rPr>
      </w:pPr>
      <w:r w:rsidRPr="006D5A40">
        <w:rPr>
          <w:bCs/>
          <w:iCs/>
        </w:rPr>
        <w:t xml:space="preserve">Параметры INSERT, UPDATE и DELETE задают действие триггера. Под действием триггера имеется в виду инструкция </w:t>
      </w:r>
      <w:proofErr w:type="spellStart"/>
      <w:r w:rsidRPr="006D5A40">
        <w:rPr>
          <w:bCs/>
          <w:iCs/>
        </w:rPr>
        <w:t>Transact</w:t>
      </w:r>
      <w:proofErr w:type="spellEnd"/>
      <w:r w:rsidRPr="006D5A40">
        <w:rPr>
          <w:bCs/>
          <w:iCs/>
        </w:rPr>
        <w:t>-SQL, которая запускает триггер. Допускается любая комбинация этих трех инструкций. Инструкция DELETE не разрешается, если используется параметр IF UPDATE.</w:t>
      </w:r>
    </w:p>
    <w:p w14:paraId="7FC457DE" w14:textId="76DE8BC1" w:rsidR="006D5A40" w:rsidRPr="006D5A40" w:rsidRDefault="006D5A40" w:rsidP="006D5A40">
      <w:pPr>
        <w:pStyle w:val="af8"/>
        <w:rPr>
          <w:bCs/>
          <w:iCs/>
          <w:noProof/>
          <w:lang w:eastAsia="ru-RU" w:bidi="ar-SA"/>
        </w:rPr>
      </w:pPr>
      <w:r w:rsidRPr="006D5A40">
        <w:rPr>
          <w:bCs/>
          <w:iCs/>
          <w:noProof/>
          <w:lang w:eastAsia="ru-RU" w:bidi="ar-SA"/>
        </w:rPr>
        <w:t>При создании действия триггера обычно требуется указать, ссылается ли он на значение столбца до или после его изменения действием, запускающим триггер. По этой причине, для тестирования следствия инструкции, запускающей триггер, используются две специально и</w:t>
      </w:r>
      <w:r>
        <w:rPr>
          <w:bCs/>
          <w:iCs/>
          <w:noProof/>
          <w:lang w:eastAsia="ru-RU" w:bidi="ar-SA"/>
        </w:rPr>
        <w:t>менованные виртуальные таблицы:</w:t>
      </w:r>
    </w:p>
    <w:p w14:paraId="09C4C55C" w14:textId="367552E7" w:rsidR="006D5A40" w:rsidRPr="00897942" w:rsidRDefault="006D5A40" w:rsidP="007C5105">
      <w:pPr>
        <w:pStyle w:val="af8"/>
        <w:numPr>
          <w:ilvl w:val="0"/>
          <w:numId w:val="5"/>
        </w:numPr>
        <w:ind w:left="714" w:hanging="357"/>
        <w:rPr>
          <w:bCs/>
          <w:iCs/>
          <w:noProof/>
          <w:lang w:eastAsia="ru-RU" w:bidi="ar-SA"/>
        </w:rPr>
      </w:pPr>
      <w:r w:rsidRPr="006D5A40">
        <w:rPr>
          <w:bCs/>
          <w:iCs/>
          <w:noProof/>
          <w:lang w:eastAsia="ru-RU" w:bidi="ar-SA"/>
        </w:rPr>
        <w:t>deleted - содержит копии строк, удаленных из таблицы;</w:t>
      </w:r>
    </w:p>
    <w:p w14:paraId="4DF5246D" w14:textId="21218E52" w:rsidR="006D5A40" w:rsidRPr="00897942" w:rsidRDefault="006D5A40" w:rsidP="007C5105">
      <w:pPr>
        <w:pStyle w:val="af8"/>
        <w:numPr>
          <w:ilvl w:val="0"/>
          <w:numId w:val="5"/>
        </w:numPr>
        <w:ind w:left="714" w:hanging="357"/>
        <w:rPr>
          <w:bCs/>
          <w:iCs/>
          <w:noProof/>
          <w:lang w:eastAsia="ru-RU" w:bidi="ar-SA"/>
        </w:rPr>
      </w:pPr>
      <w:r w:rsidRPr="006D5A40">
        <w:rPr>
          <w:bCs/>
          <w:iCs/>
          <w:noProof/>
          <w:lang w:eastAsia="ru-RU" w:bidi="ar-SA"/>
        </w:rPr>
        <w:t>inserted - содержит копии строк, вставленных в таблицу.</w:t>
      </w:r>
    </w:p>
    <w:p w14:paraId="55ADDDA5" w14:textId="4171BF03" w:rsidR="006D5A40" w:rsidRPr="006D5A40" w:rsidRDefault="006D5A40" w:rsidP="00897942">
      <w:pPr>
        <w:pStyle w:val="af8"/>
        <w:rPr>
          <w:bCs/>
          <w:iCs/>
          <w:noProof/>
          <w:lang w:eastAsia="ru-RU" w:bidi="ar-SA"/>
        </w:rPr>
      </w:pPr>
      <w:r w:rsidRPr="006D5A40">
        <w:rPr>
          <w:bCs/>
          <w:iCs/>
          <w:noProof/>
          <w:lang w:eastAsia="ru-RU" w:bidi="ar-SA"/>
        </w:rPr>
        <w:t>Структура этих таблиц эквивалентна структуре таблицы,</w:t>
      </w:r>
      <w:r w:rsidR="00897942">
        <w:rPr>
          <w:bCs/>
          <w:iCs/>
          <w:noProof/>
          <w:lang w:eastAsia="ru-RU" w:bidi="ar-SA"/>
        </w:rPr>
        <w:t xml:space="preserve"> для которой определен триггер.</w:t>
      </w:r>
    </w:p>
    <w:p w14:paraId="116B4987" w14:textId="16B5B6AC" w:rsidR="006D5A40" w:rsidRPr="006D5A40" w:rsidRDefault="006D5A40" w:rsidP="00897942">
      <w:pPr>
        <w:pStyle w:val="af8"/>
        <w:rPr>
          <w:bCs/>
          <w:iCs/>
          <w:noProof/>
          <w:lang w:eastAsia="ru-RU" w:bidi="ar-SA"/>
        </w:rPr>
      </w:pPr>
      <w:r w:rsidRPr="006D5A40">
        <w:rPr>
          <w:bCs/>
          <w:iCs/>
          <w:noProof/>
          <w:lang w:eastAsia="ru-RU" w:bidi="ar-SA"/>
        </w:rPr>
        <w:t xml:space="preserve">Таблица deleted используется в том случае, если в инструкции CREATE TRIGGER указывается предложение DELETE или UPDATE, а если в этой инструкции указывается предложение INSERT или UPDATE, то используется </w:t>
      </w:r>
      <w:r w:rsidRPr="006D5A40">
        <w:rPr>
          <w:bCs/>
          <w:iCs/>
          <w:noProof/>
          <w:lang w:eastAsia="ru-RU" w:bidi="ar-SA"/>
        </w:rPr>
        <w:lastRenderedPageBreak/>
        <w:t xml:space="preserve">таблица inserted. </w:t>
      </w:r>
    </w:p>
    <w:p w14:paraId="3494CF95" w14:textId="2BF91223" w:rsidR="006D5A40" w:rsidRPr="006D5A40" w:rsidRDefault="006D5A40" w:rsidP="00897942">
      <w:pPr>
        <w:pStyle w:val="af8"/>
        <w:rPr>
          <w:bCs/>
          <w:iCs/>
          <w:noProof/>
          <w:lang w:eastAsia="ru-RU" w:bidi="ar-SA"/>
        </w:rPr>
      </w:pPr>
      <w:r w:rsidRPr="006D5A40">
        <w:rPr>
          <w:bCs/>
          <w:iCs/>
          <w:noProof/>
          <w:lang w:eastAsia="ru-RU" w:bidi="ar-SA"/>
        </w:rPr>
        <w:t>Инструкция UPDATE рассматривается, как инструкция DELETE, за которой следует инструкция INSERT. Поэтому для каждой инструкции UPDATE, выполненной в действии триггера, создается как таблица de</w:t>
      </w:r>
      <w:r w:rsidR="00897942">
        <w:rPr>
          <w:bCs/>
          <w:iCs/>
          <w:noProof/>
          <w:lang w:eastAsia="ru-RU" w:bidi="ar-SA"/>
        </w:rPr>
        <w:t>leted, так и таблица inserted.</w:t>
      </w:r>
    </w:p>
    <w:p w14:paraId="0D7DEAA9" w14:textId="768D7961" w:rsidR="006D5A40" w:rsidRDefault="006D5A40" w:rsidP="00BB11A8">
      <w:pPr>
        <w:pStyle w:val="af8"/>
        <w:rPr>
          <w:bCs/>
          <w:iCs/>
          <w:noProof/>
          <w:lang w:eastAsia="ru-RU" w:bidi="ar-SA"/>
        </w:rPr>
      </w:pPr>
      <w:r w:rsidRPr="006D5A40">
        <w:rPr>
          <w:bCs/>
          <w:iCs/>
          <w:noProof/>
          <w:lang w:eastAsia="ru-RU" w:bidi="ar-SA"/>
        </w:rPr>
        <w:t>Таблицы inserted и deleted реализуются, испо</w:t>
      </w:r>
      <w:r w:rsidR="00897942">
        <w:rPr>
          <w:bCs/>
          <w:iCs/>
          <w:noProof/>
          <w:lang w:eastAsia="ru-RU" w:bidi="ar-SA"/>
        </w:rPr>
        <w:t>льзуя управление версиями строк</w:t>
      </w:r>
      <w:r w:rsidRPr="006D5A40">
        <w:rPr>
          <w:bCs/>
          <w:iCs/>
          <w:noProof/>
          <w:lang w:eastAsia="ru-RU" w:bidi="ar-SA"/>
        </w:rPr>
        <w:t>. Когда для таблицы с соответствующими триггерами выполняется инструкция DML (INSERT, UPDATE или DELETE), для всех изменений в этой таблице всегда создаются версии строк. Когда триггеру требуется информация из таблицы deleted, он обращается к данным в хранилище версий строк. В случае таблицы inserted, триггер обращается к самым последним версиям строк.</w:t>
      </w:r>
    </w:p>
    <w:p w14:paraId="283C6411" w14:textId="2CBF6D79" w:rsidR="00BB11A8" w:rsidRDefault="00BB11A8" w:rsidP="00BB11A8">
      <w:pPr>
        <w:pStyle w:val="af8"/>
        <w:ind w:firstLine="0"/>
        <w:jc w:val="center"/>
        <w:rPr>
          <w:bCs/>
          <w:iCs/>
          <w:noProof/>
          <w:lang w:eastAsia="ru-RU" w:bidi="ar-SA"/>
        </w:rPr>
      </w:pPr>
      <w:r w:rsidRPr="00BB11A8">
        <w:rPr>
          <w:noProof/>
          <w:sz w:val="24"/>
          <w:lang w:eastAsia="ru-RU" w:bidi="ar-SA"/>
        </w:rPr>
        <w:drawing>
          <wp:inline distT="0" distB="0" distL="0" distR="0" wp14:anchorId="6C5DE7C8" wp14:editId="3F228725">
            <wp:extent cx="5422790" cy="2814359"/>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2575" cy="2824627"/>
                    </a:xfrm>
                    <a:prstGeom prst="rect">
                      <a:avLst/>
                    </a:prstGeom>
                  </pic:spPr>
                </pic:pic>
              </a:graphicData>
            </a:graphic>
          </wp:inline>
        </w:drawing>
      </w:r>
    </w:p>
    <w:p w14:paraId="46D77F37" w14:textId="727E3953" w:rsidR="00BB11A8" w:rsidRPr="00BB11A8" w:rsidRDefault="00BB11A8" w:rsidP="00BB11A8">
      <w:pPr>
        <w:pStyle w:val="af8"/>
        <w:ind w:firstLine="0"/>
        <w:jc w:val="center"/>
        <w:rPr>
          <w:bCs/>
          <w:iCs/>
          <w:noProof/>
          <w:sz w:val="24"/>
          <w:szCs w:val="24"/>
          <w:lang w:eastAsia="ru-RU" w:bidi="ar-SA"/>
        </w:rPr>
      </w:pPr>
      <w:r w:rsidRPr="00BB11A8">
        <w:rPr>
          <w:bCs/>
          <w:iCs/>
          <w:noProof/>
          <w:sz w:val="24"/>
          <w:szCs w:val="24"/>
          <w:lang w:eastAsia="ru-RU" w:bidi="ar-SA"/>
        </w:rPr>
        <w:t>Рис. 2.11 «Создание триггера на добавление водительских прав»</w:t>
      </w:r>
    </w:p>
    <w:p w14:paraId="30EE990B" w14:textId="19184770" w:rsidR="00BB11A8" w:rsidRDefault="00BB11A8" w:rsidP="00CE4AC7">
      <w:pPr>
        <w:pStyle w:val="af8"/>
        <w:ind w:firstLine="709"/>
        <w:rPr>
          <w:bCs/>
          <w:iCs/>
          <w:noProof/>
          <w:lang w:eastAsia="ru-RU" w:bidi="ar-SA"/>
        </w:rPr>
      </w:pPr>
      <w:r>
        <w:rPr>
          <w:bCs/>
          <w:iCs/>
          <w:noProof/>
          <w:lang w:eastAsia="ru-RU" w:bidi="ar-SA"/>
        </w:rPr>
        <w:t xml:space="preserve">Данный триггер срабатывает на попытку добавления записи в таблицу </w:t>
      </w:r>
      <w:r w:rsidR="00B16C61">
        <w:rPr>
          <w:bCs/>
          <w:iCs/>
          <w:noProof/>
          <w:lang w:eastAsia="ru-RU" w:bidi="ar-SA"/>
        </w:rPr>
        <w:t>«</w:t>
      </w:r>
      <w:r>
        <w:rPr>
          <w:bCs/>
          <w:iCs/>
          <w:noProof/>
          <w:lang w:val="en-US" w:eastAsia="ru-RU" w:bidi="ar-SA"/>
        </w:rPr>
        <w:t>DrivingLicence</w:t>
      </w:r>
      <w:r w:rsidR="00B16C61">
        <w:rPr>
          <w:bCs/>
          <w:iCs/>
          <w:noProof/>
          <w:lang w:eastAsia="ru-RU" w:bidi="ar-SA"/>
        </w:rPr>
        <w:t>»</w:t>
      </w:r>
      <w:r>
        <w:rPr>
          <w:bCs/>
          <w:iCs/>
          <w:noProof/>
          <w:lang w:eastAsia="ru-RU" w:bidi="ar-SA"/>
        </w:rPr>
        <w:t xml:space="preserve">. Сначала </w:t>
      </w:r>
      <w:r w:rsidR="001B7081">
        <w:rPr>
          <w:bCs/>
          <w:iCs/>
          <w:noProof/>
          <w:lang w:eastAsia="ru-RU" w:bidi="ar-SA"/>
        </w:rPr>
        <w:t xml:space="preserve">при помощи </w:t>
      </w:r>
      <w:r w:rsidR="001B7081">
        <w:rPr>
          <w:bCs/>
          <w:iCs/>
          <w:noProof/>
          <w:lang w:val="en-US" w:eastAsia="ru-RU" w:bidi="ar-SA"/>
        </w:rPr>
        <w:t>IF</w:t>
      </w:r>
      <w:r w:rsidR="001B7081" w:rsidRPr="001B7081">
        <w:rPr>
          <w:bCs/>
          <w:iCs/>
          <w:noProof/>
          <w:lang w:eastAsia="ru-RU" w:bidi="ar-SA"/>
        </w:rPr>
        <w:t xml:space="preserve"> </w:t>
      </w:r>
      <w:r w:rsidR="001B7081">
        <w:rPr>
          <w:bCs/>
          <w:iCs/>
          <w:noProof/>
          <w:lang w:val="en-US" w:eastAsia="ru-RU" w:bidi="ar-SA"/>
        </w:rPr>
        <w:t>EXISTS</w:t>
      </w:r>
      <w:r w:rsidR="001B7081" w:rsidRPr="001B7081">
        <w:rPr>
          <w:bCs/>
          <w:iCs/>
          <w:noProof/>
          <w:lang w:eastAsia="ru-RU" w:bidi="ar-SA"/>
        </w:rPr>
        <w:t xml:space="preserve"> </w:t>
      </w:r>
      <w:r>
        <w:rPr>
          <w:bCs/>
          <w:iCs/>
          <w:noProof/>
          <w:lang w:eastAsia="ru-RU" w:bidi="ar-SA"/>
        </w:rPr>
        <w:t>идёт проверка на наличие у этого человека водительских прав</w:t>
      </w:r>
      <w:r w:rsidR="001B7081">
        <w:rPr>
          <w:bCs/>
          <w:iCs/>
          <w:noProof/>
          <w:lang w:eastAsia="ru-RU" w:bidi="ar-SA"/>
        </w:rPr>
        <w:t>. Е</w:t>
      </w:r>
      <w:r>
        <w:rPr>
          <w:bCs/>
          <w:iCs/>
          <w:noProof/>
          <w:lang w:eastAsia="ru-RU" w:bidi="ar-SA"/>
        </w:rPr>
        <w:t>сли у</w:t>
      </w:r>
      <w:r w:rsidR="001B7081">
        <w:rPr>
          <w:bCs/>
          <w:iCs/>
          <w:noProof/>
          <w:lang w:eastAsia="ru-RU" w:bidi="ar-SA"/>
        </w:rPr>
        <w:t xml:space="preserve"> этого человека уже есть водительское удостоверение</w:t>
      </w:r>
      <w:r>
        <w:rPr>
          <w:bCs/>
          <w:iCs/>
          <w:noProof/>
          <w:lang w:eastAsia="ru-RU" w:bidi="ar-SA"/>
        </w:rPr>
        <w:t>, он</w:t>
      </w:r>
      <w:r w:rsidR="00542119">
        <w:rPr>
          <w:bCs/>
          <w:iCs/>
          <w:noProof/>
          <w:lang w:eastAsia="ru-RU" w:bidi="ar-SA"/>
        </w:rPr>
        <w:t xml:space="preserve"> </w:t>
      </w:r>
      <w:r w:rsidR="001B7081">
        <w:rPr>
          <w:bCs/>
          <w:iCs/>
          <w:noProof/>
          <w:lang w:eastAsia="ru-RU" w:bidi="ar-SA"/>
        </w:rPr>
        <w:t>отменяет транзакцию</w:t>
      </w:r>
      <w:r>
        <w:rPr>
          <w:bCs/>
          <w:iCs/>
          <w:noProof/>
          <w:lang w:eastAsia="ru-RU" w:bidi="ar-SA"/>
        </w:rPr>
        <w:t xml:space="preserve">. </w:t>
      </w:r>
      <w:r w:rsidR="001B7081">
        <w:rPr>
          <w:bCs/>
          <w:iCs/>
          <w:noProof/>
          <w:lang w:eastAsia="ru-RU" w:bidi="ar-SA"/>
        </w:rPr>
        <w:t xml:space="preserve">В обратном случае, запись проходит, а так же триггер добавляет в таблицу </w:t>
      </w:r>
      <w:r w:rsidR="001B7081">
        <w:rPr>
          <w:bCs/>
          <w:iCs/>
          <w:noProof/>
          <w:lang w:val="en-US" w:eastAsia="ru-RU" w:bidi="ar-SA"/>
        </w:rPr>
        <w:t>LogHistory</w:t>
      </w:r>
      <w:r w:rsidR="001B7081">
        <w:rPr>
          <w:bCs/>
          <w:iCs/>
          <w:noProof/>
          <w:lang w:eastAsia="ru-RU" w:bidi="ar-SA"/>
        </w:rPr>
        <w:t>(История)</w:t>
      </w:r>
      <w:r w:rsidR="001B7081" w:rsidRPr="001B7081">
        <w:rPr>
          <w:bCs/>
          <w:iCs/>
          <w:noProof/>
          <w:lang w:eastAsia="ru-RU" w:bidi="ar-SA"/>
        </w:rPr>
        <w:t xml:space="preserve"> </w:t>
      </w:r>
      <w:r w:rsidR="001B7081">
        <w:rPr>
          <w:bCs/>
          <w:iCs/>
          <w:noProof/>
          <w:lang w:eastAsia="ru-RU" w:bidi="ar-SA"/>
        </w:rPr>
        <w:t>запись о том когда и кто, получил водительское удостоверение</w:t>
      </w:r>
      <w:r w:rsidR="00542119">
        <w:rPr>
          <w:bCs/>
          <w:iCs/>
          <w:noProof/>
          <w:lang w:eastAsia="ru-RU" w:bidi="ar-SA"/>
        </w:rPr>
        <w:t>.</w:t>
      </w:r>
    </w:p>
    <w:p w14:paraId="31743416" w14:textId="43488FB3" w:rsidR="00A10039" w:rsidRDefault="00A10039" w:rsidP="00A10039">
      <w:pPr>
        <w:pStyle w:val="af8"/>
        <w:ind w:firstLine="0"/>
        <w:jc w:val="center"/>
        <w:rPr>
          <w:bCs/>
          <w:iCs/>
          <w:noProof/>
          <w:lang w:eastAsia="ru-RU" w:bidi="ar-SA"/>
        </w:rPr>
      </w:pPr>
      <w:r w:rsidRPr="00A10039">
        <w:rPr>
          <w:noProof/>
          <w:sz w:val="24"/>
          <w:lang w:eastAsia="ru-RU" w:bidi="ar-SA"/>
        </w:rPr>
        <w:lastRenderedPageBreak/>
        <w:drawing>
          <wp:inline distT="0" distB="0" distL="0" distR="0" wp14:anchorId="5373196B" wp14:editId="0F0F8549">
            <wp:extent cx="5208105" cy="2225252"/>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2048" cy="2231210"/>
                    </a:xfrm>
                    <a:prstGeom prst="rect">
                      <a:avLst/>
                    </a:prstGeom>
                  </pic:spPr>
                </pic:pic>
              </a:graphicData>
            </a:graphic>
          </wp:inline>
        </w:drawing>
      </w:r>
    </w:p>
    <w:p w14:paraId="51BDADF4" w14:textId="39169CCA" w:rsidR="00A10039" w:rsidRPr="00A10039" w:rsidRDefault="00A10039" w:rsidP="00A10039">
      <w:pPr>
        <w:pStyle w:val="af8"/>
        <w:ind w:firstLine="0"/>
        <w:jc w:val="center"/>
        <w:rPr>
          <w:bCs/>
          <w:iCs/>
          <w:noProof/>
          <w:sz w:val="24"/>
          <w:lang w:eastAsia="ru-RU" w:bidi="ar-SA"/>
        </w:rPr>
      </w:pPr>
      <w:r w:rsidRPr="00A10039">
        <w:rPr>
          <w:bCs/>
          <w:iCs/>
          <w:noProof/>
          <w:sz w:val="24"/>
          <w:lang w:eastAsia="ru-RU" w:bidi="ar-SA"/>
        </w:rPr>
        <w:t>Рис. 2.14 «Создание триггера на добавление водителя»</w:t>
      </w:r>
    </w:p>
    <w:p w14:paraId="3389D257" w14:textId="18E0B352" w:rsidR="00A10039" w:rsidRPr="00A10039" w:rsidRDefault="00A10039" w:rsidP="00A10039">
      <w:pPr>
        <w:pStyle w:val="af8"/>
        <w:ind w:firstLine="709"/>
        <w:rPr>
          <w:bCs/>
          <w:iCs/>
          <w:noProof/>
          <w:lang w:eastAsia="ru-RU" w:bidi="ar-SA"/>
        </w:rPr>
      </w:pPr>
      <w:r>
        <w:rPr>
          <w:bCs/>
          <w:iCs/>
          <w:noProof/>
          <w:lang w:eastAsia="ru-RU" w:bidi="ar-SA"/>
        </w:rPr>
        <w:t>Этот триггер срабатывает на добавление записи в таблицу «</w:t>
      </w:r>
      <w:r w:rsidR="00CE4AC7">
        <w:rPr>
          <w:bCs/>
          <w:iCs/>
          <w:noProof/>
          <w:lang w:val="en-US" w:eastAsia="ru-RU" w:bidi="ar-SA"/>
        </w:rPr>
        <w:t>User</w:t>
      </w:r>
      <w:r>
        <w:rPr>
          <w:bCs/>
          <w:iCs/>
          <w:noProof/>
          <w:lang w:eastAsia="ru-RU" w:bidi="ar-SA"/>
        </w:rPr>
        <w:t>». Его функция заключается в проверке возраста вносимого в базу человека. В данном триггере используется функция «</w:t>
      </w:r>
      <w:r>
        <w:rPr>
          <w:bCs/>
          <w:iCs/>
          <w:noProof/>
          <w:lang w:val="en-US" w:eastAsia="ru-RU" w:bidi="ar-SA"/>
        </w:rPr>
        <w:t>PersonAge</w:t>
      </w:r>
      <w:r>
        <w:rPr>
          <w:bCs/>
          <w:iCs/>
          <w:noProof/>
          <w:lang w:eastAsia="ru-RU" w:bidi="ar-SA"/>
        </w:rPr>
        <w:t>» для подсчёта возраста. В случае если возраст меньше 16 лет (минимальный возраст получения водительского удостоверения), триггер не даёт внести в базу запись.</w:t>
      </w:r>
    </w:p>
    <w:p w14:paraId="696EB28A" w14:textId="059AC4EA" w:rsidR="00F13B2C" w:rsidRDefault="00B16C61" w:rsidP="00F51B3E">
      <w:pPr>
        <w:pStyle w:val="af8"/>
      </w:pPr>
      <w:r>
        <w:t>На практике же</w:t>
      </w:r>
      <w:r w:rsidR="00F437DA">
        <w:t xml:space="preserve"> триггеры используются очень часто, так как они помогают предотвратить случайные или нену</w:t>
      </w:r>
      <w:r>
        <w:t>жные ошибки.</w:t>
      </w:r>
    </w:p>
    <w:p w14:paraId="1D80EE4C" w14:textId="77777777" w:rsidR="00F51B3E" w:rsidRPr="00F51B3E" w:rsidRDefault="00F51B3E" w:rsidP="000A2A09">
      <w:pPr>
        <w:pStyle w:val="af8"/>
        <w:ind w:left="709" w:firstLine="0"/>
      </w:pPr>
    </w:p>
    <w:p w14:paraId="6E167B84" w14:textId="3189D8E3" w:rsidR="000A2A09" w:rsidRPr="00CE4AC7" w:rsidRDefault="00F13B2C" w:rsidP="007C5105">
      <w:pPr>
        <w:pStyle w:val="2"/>
        <w:numPr>
          <w:ilvl w:val="1"/>
          <w:numId w:val="2"/>
        </w:numPr>
        <w:spacing w:after="120"/>
        <w:ind w:left="0" w:firstLine="709"/>
        <w:rPr>
          <w:rFonts w:cs="Times New Roman"/>
          <w:bCs w:val="0"/>
          <w:szCs w:val="28"/>
        </w:rPr>
      </w:pPr>
      <w:bookmarkStart w:id="19" w:name="_Toc71712503"/>
      <w:r w:rsidRPr="00A42CE1">
        <w:rPr>
          <w:rFonts w:cs="Times New Roman"/>
          <w:bCs w:val="0"/>
          <w:szCs w:val="28"/>
        </w:rPr>
        <w:t xml:space="preserve">Создание </w:t>
      </w:r>
      <w:r w:rsidR="00F51B3E" w:rsidRPr="00F51B3E">
        <w:rPr>
          <w:rFonts w:cs="Times New Roman"/>
          <w:bCs w:val="0"/>
          <w:szCs w:val="28"/>
        </w:rPr>
        <w:t>хранимых процедур</w:t>
      </w:r>
      <w:bookmarkEnd w:id="19"/>
    </w:p>
    <w:p w14:paraId="14B02873" w14:textId="1AEC0BBB" w:rsidR="00926465" w:rsidRDefault="00926465" w:rsidP="00926465">
      <w:pPr>
        <w:pStyle w:val="af8"/>
      </w:pPr>
      <w:r>
        <w:t>Хранимые процедуры используются для сохранения на сервере повторно используемого кода, например, Вы написали некий алгоритм, последовательный расчет или многошаговую SQL инструкцию, и чтобы каждый раз не выполнять все инструкции, входящие в данный алгоритм, Вы можете оформить его в виде хранимой процедуры. При этом, когда Вы создаете процедуру SQL, сервер компилирует код, а потом, при каждом запуске этой процедуры SQL сервер уже не будет повторно его компилировать.</w:t>
      </w:r>
    </w:p>
    <w:p w14:paraId="0E35DD06" w14:textId="42E38935" w:rsidR="00926465" w:rsidRDefault="00926465" w:rsidP="00926465">
      <w:pPr>
        <w:pStyle w:val="af8"/>
      </w:pPr>
      <w:r>
        <w:t xml:space="preserve">Для того чтобы запустить хранимую процедуру в SQL </w:t>
      </w:r>
      <w:proofErr w:type="spellStart"/>
      <w:r>
        <w:t>Server</w:t>
      </w:r>
      <w:proofErr w:type="spellEnd"/>
      <w:r>
        <w:t>, необходимо перед ее названием написать команду EXECUTE, также возможно сокращенное написание данной команды EXEC. Вызвать хранимую процедуру в инструкции SELECT, например, как функцию уже не получится, т.е. процедуры запускаются отдельно.</w:t>
      </w:r>
    </w:p>
    <w:p w14:paraId="457EFED7" w14:textId="4F6CFE77" w:rsidR="00926465" w:rsidRDefault="00926465" w:rsidP="00926465">
      <w:pPr>
        <w:pStyle w:val="af8"/>
      </w:pPr>
      <w:r>
        <w:lastRenderedPageBreak/>
        <w:t>В хранимых процедурах, в отличие от функций, уже можно выполнять операции модификации данных такие как: INSERT, UPDATE, DELETE. Также в процедурах можно использовать SQL инструкции практически любого типа, например, CREATE TABLE для создания таблиц или EXECUTE, т.е. вызов других процедур. Исключение составляет несколько типов инструкций таких как: создание или изменение функций, представлений, триггеров, создание схем и еще несколько других подобных инструкций, например, также нельзя в хранимой процедуре переключать контекст подключения к базе данных (USE).</w:t>
      </w:r>
    </w:p>
    <w:p w14:paraId="7C77916E" w14:textId="626ACDEB" w:rsidR="00926465" w:rsidRDefault="00926465" w:rsidP="00926465">
      <w:pPr>
        <w:pStyle w:val="af8"/>
      </w:pPr>
      <w:r>
        <w:t>Хранимая процедура может иметь входные параметры и выходные параметры, она может возвращать табличные данные, может не возвращать ничего, только выполнять заложенные в ней инструкции.</w:t>
      </w:r>
    </w:p>
    <w:p w14:paraId="1E30BCAE" w14:textId="121333A8" w:rsidR="00926465" w:rsidRDefault="00926465" w:rsidP="00926465">
      <w:pPr>
        <w:pStyle w:val="af8"/>
      </w:pPr>
      <w:r>
        <w:t>Хранимые процедуры очень полезны, они помогают нам автоматизировать или упростить многие операции, например, Вам постоянно требуется формировать различные сложные аналитические отчеты с использованием сводных таблиц, т.е. оператора PIVOT. Чтобы упростить формирование запросов с этим оператором (как Вы знаете, у PIVOT синтаксис достаточно сложен), Вы можете написать процедуру, которая будет Вам динамически формировать сводные отчеты, например, в материале «Динамический PIVOT в T-SQL» представлен пример реализации данной возможности в виде хранимой процедуры.</w:t>
      </w:r>
    </w:p>
    <w:p w14:paraId="2ABCD986" w14:textId="77777777" w:rsidR="000A4697" w:rsidRPr="000A4697" w:rsidRDefault="000A4697" w:rsidP="000A4697">
      <w:pPr>
        <w:pStyle w:val="af8"/>
      </w:pPr>
      <w:r w:rsidRPr="000A4697">
        <w:t>Преимущества хранимых процедур:</w:t>
      </w:r>
    </w:p>
    <w:p w14:paraId="29F1AC38" w14:textId="6B7A336F" w:rsidR="000A4697" w:rsidRPr="00D274EB" w:rsidRDefault="000A4697" w:rsidP="000A2A09">
      <w:pPr>
        <w:pStyle w:val="af8"/>
        <w:ind w:left="714" w:hanging="357"/>
      </w:pPr>
      <w:r w:rsidRPr="000A4697">
        <w:t>1.</w:t>
      </w:r>
      <w:r w:rsidRPr="000A4697">
        <w:tab/>
        <w:t>Снижение сетевого трафика между клиентами и сервером</w:t>
      </w:r>
      <w:r w:rsidR="00D274EB" w:rsidRPr="00D274EB">
        <w:t>;</w:t>
      </w:r>
    </w:p>
    <w:p w14:paraId="37689F36" w14:textId="5F9FEC9F" w:rsidR="000A4697" w:rsidRPr="00D274EB" w:rsidRDefault="000A4697" w:rsidP="000A2A09">
      <w:pPr>
        <w:pStyle w:val="af8"/>
        <w:ind w:left="714" w:hanging="357"/>
      </w:pPr>
      <w:r w:rsidRPr="00476001">
        <w:t>2.</w:t>
      </w:r>
      <w:r w:rsidRPr="00476001">
        <w:tab/>
        <w:t>Большая безопасность</w:t>
      </w:r>
      <w:r w:rsidR="00D274EB" w:rsidRPr="00D274EB">
        <w:t>;</w:t>
      </w:r>
    </w:p>
    <w:p w14:paraId="43B09D4E" w14:textId="664CA291" w:rsidR="000A4697" w:rsidRPr="00D274EB" w:rsidRDefault="000A4697" w:rsidP="000A2A09">
      <w:pPr>
        <w:pStyle w:val="af8"/>
        <w:ind w:left="714" w:hanging="357"/>
      </w:pPr>
      <w:r w:rsidRPr="00476001">
        <w:t>3.</w:t>
      </w:r>
      <w:r w:rsidRPr="00476001">
        <w:tab/>
        <w:t>Более легкое обслуживание</w:t>
      </w:r>
      <w:r w:rsidR="00D274EB" w:rsidRPr="00D274EB">
        <w:t>;</w:t>
      </w:r>
    </w:p>
    <w:p w14:paraId="304BC167" w14:textId="698F8623" w:rsidR="000A4697" w:rsidRPr="00476001" w:rsidRDefault="000A4697" w:rsidP="000A2A09">
      <w:pPr>
        <w:pStyle w:val="af8"/>
        <w:ind w:left="714" w:hanging="357"/>
      </w:pPr>
      <w:r w:rsidRPr="00476001">
        <w:t>4.</w:t>
      </w:r>
      <w:r w:rsidRPr="00476001">
        <w:tab/>
        <w:t>Повышение производительности.</w:t>
      </w:r>
    </w:p>
    <w:p w14:paraId="1AE7AF47" w14:textId="79D5D0B4" w:rsidR="00917A58" w:rsidRDefault="00917A58" w:rsidP="00917A58">
      <w:pPr>
        <w:pStyle w:val="af8"/>
        <w:ind w:firstLine="0"/>
        <w:jc w:val="center"/>
        <w:rPr>
          <w:sz w:val="24"/>
        </w:rPr>
      </w:pPr>
      <w:r>
        <w:rPr>
          <w:noProof/>
          <w:lang w:eastAsia="ru-RU" w:bidi="ar-SA"/>
        </w:rPr>
        <w:lastRenderedPageBreak/>
        <w:drawing>
          <wp:inline distT="0" distB="0" distL="0" distR="0" wp14:anchorId="66E70294" wp14:editId="5E77F2A6">
            <wp:extent cx="4229100" cy="3083719"/>
            <wp:effectExtent l="0" t="0" r="0" b="254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4284" cy="3094791"/>
                    </a:xfrm>
                    <a:prstGeom prst="rect">
                      <a:avLst/>
                    </a:prstGeom>
                  </pic:spPr>
                </pic:pic>
              </a:graphicData>
            </a:graphic>
          </wp:inline>
        </w:drawing>
      </w:r>
    </w:p>
    <w:p w14:paraId="1AB48433" w14:textId="3EC268BC" w:rsidR="00917A58" w:rsidRDefault="00917A58" w:rsidP="00917A58">
      <w:pPr>
        <w:pStyle w:val="af8"/>
        <w:ind w:firstLine="0"/>
        <w:jc w:val="center"/>
        <w:rPr>
          <w:sz w:val="24"/>
        </w:rPr>
      </w:pPr>
      <w:r>
        <w:rPr>
          <w:sz w:val="24"/>
        </w:rPr>
        <w:t>Рис. 2.16 «Создание процедуры на очищение истории»</w:t>
      </w:r>
    </w:p>
    <w:p w14:paraId="1EB79B0B" w14:textId="4956434B" w:rsidR="00917A58" w:rsidRDefault="00917A58" w:rsidP="00917A58">
      <w:pPr>
        <w:pStyle w:val="af8"/>
      </w:pPr>
      <w:r>
        <w:t>Данная процедура используется для очистки таблицы «</w:t>
      </w:r>
      <w:proofErr w:type="spellStart"/>
      <w:r>
        <w:rPr>
          <w:lang w:val="en-US"/>
        </w:rPr>
        <w:t>LogHistory</w:t>
      </w:r>
      <w:proofErr w:type="spellEnd"/>
      <w:r>
        <w:t>».</w:t>
      </w:r>
      <w:r w:rsidRPr="00917A58">
        <w:t xml:space="preserve"> </w:t>
      </w:r>
      <w:r>
        <w:t xml:space="preserve">Она </w:t>
      </w:r>
      <w:r w:rsidR="00156D5E">
        <w:t>смотрит на дату добавления, и удаляет все записи старее 1 года. Это позволяет освободить пространство на диске для уменьшения размера базы.</w:t>
      </w:r>
    </w:p>
    <w:p w14:paraId="0D6076B5" w14:textId="77777777" w:rsidR="00156D5E" w:rsidRPr="00917A58" w:rsidRDefault="00156D5E" w:rsidP="00917A58">
      <w:pPr>
        <w:pStyle w:val="af8"/>
      </w:pPr>
    </w:p>
    <w:p w14:paraId="32EAF0AF" w14:textId="3E6E1CC9" w:rsidR="00D274EB" w:rsidRPr="00D274EB" w:rsidRDefault="009B4C6D" w:rsidP="007C5105">
      <w:pPr>
        <w:pStyle w:val="2"/>
        <w:numPr>
          <w:ilvl w:val="1"/>
          <w:numId w:val="2"/>
        </w:numPr>
        <w:spacing w:after="120"/>
        <w:ind w:left="0" w:firstLine="709"/>
      </w:pPr>
      <w:bookmarkStart w:id="20" w:name="_Toc71712504"/>
      <w:r>
        <w:t xml:space="preserve">Создание </w:t>
      </w:r>
      <w:r w:rsidRPr="009B4C6D">
        <w:t>пользовательских функций</w:t>
      </w:r>
      <w:bookmarkEnd w:id="20"/>
    </w:p>
    <w:p w14:paraId="34485E77" w14:textId="4874A395" w:rsidR="00C90D43" w:rsidRDefault="00C90D43" w:rsidP="00D274EB">
      <w:pPr>
        <w:pStyle w:val="af8"/>
      </w:pPr>
      <w:r w:rsidRPr="00C90D43">
        <w:t xml:space="preserve">Аналогично функциям в языках программирования, определяемые пользователем функции </w:t>
      </w:r>
      <w:r w:rsidR="00472C56">
        <w:t xml:space="preserve">SQL </w:t>
      </w:r>
      <w:proofErr w:type="spellStart"/>
      <w:r w:rsidR="00472C56">
        <w:t>Server</w:t>
      </w:r>
      <w:proofErr w:type="spellEnd"/>
      <w:r w:rsidR="00472C56" w:rsidRPr="00C90D43">
        <w:t>,</w:t>
      </w:r>
      <w:r w:rsidR="00472C56" w:rsidRPr="00472C56">
        <w:t xml:space="preserve"> </w:t>
      </w:r>
      <w:r w:rsidRPr="00C90D43">
        <w:t>представляют собой подпрограммы, которые принимают параметры, выполняют действие, например, сложные вычисления, и возвращают результат этого действия в виде значения. Возвращаемое значение может быть либо единичным скалярным значением, либо результирующим набором.</w:t>
      </w:r>
    </w:p>
    <w:p w14:paraId="7DEA35DF" w14:textId="18A29051" w:rsidR="00181AB3" w:rsidRDefault="00C90D43" w:rsidP="0035049E">
      <w:pPr>
        <w:pStyle w:val="af8"/>
      </w:pPr>
      <w:r w:rsidRPr="00C90D43">
        <w:t>Типы функций</w:t>
      </w:r>
      <w:r>
        <w:t>:</w:t>
      </w:r>
    </w:p>
    <w:p w14:paraId="2F872E19" w14:textId="0E267840" w:rsidR="00C90D43" w:rsidRDefault="00C90D43" w:rsidP="007C5105">
      <w:pPr>
        <w:pStyle w:val="af8"/>
        <w:numPr>
          <w:ilvl w:val="0"/>
          <w:numId w:val="6"/>
        </w:numPr>
        <w:ind w:left="714" w:hanging="357"/>
      </w:pPr>
      <w:r>
        <w:t>Скалярная функция</w:t>
      </w:r>
      <w:r w:rsidR="00B87C4E">
        <w:t>- возвращае</w:t>
      </w:r>
      <w:r>
        <w:t xml:space="preserve">т одно значение типа данных, заданного в предложении RETURNS. Для встроенной скалярной функции возвращаемое скалярное значение является результатом одной инструкции. Скалярная функция из нескольких инструкций имеет текст может содержать последовательность инструкций </w:t>
      </w:r>
      <w:proofErr w:type="spellStart"/>
      <w:r>
        <w:t>Transact</w:t>
      </w:r>
      <w:proofErr w:type="spellEnd"/>
      <w:r>
        <w:t>-SQL, возвращающих одно значение. Такие функции могут возвраща</w:t>
      </w:r>
      <w:r w:rsidR="00B87C4E">
        <w:t xml:space="preserve">ть любые </w:t>
      </w:r>
      <w:r w:rsidR="00B87C4E">
        <w:lastRenderedPageBreak/>
        <w:t xml:space="preserve">типы данных, кроме TEXT, </w:t>
      </w:r>
      <w:r w:rsidR="00B87C4E">
        <w:rPr>
          <w:lang w:val="en-US"/>
        </w:rPr>
        <w:t>NTEXT</w:t>
      </w:r>
      <w:r w:rsidR="00B87C4E">
        <w:t xml:space="preserve">, </w:t>
      </w:r>
      <w:r w:rsidR="00B87C4E">
        <w:rPr>
          <w:lang w:val="en-US"/>
        </w:rPr>
        <w:t>IMAGE</w:t>
      </w:r>
      <w:r w:rsidR="00B87C4E">
        <w:t xml:space="preserve">, </w:t>
      </w:r>
      <w:r w:rsidR="00B87C4E">
        <w:rPr>
          <w:lang w:val="en-US"/>
        </w:rPr>
        <w:t>CURSOR</w:t>
      </w:r>
      <w:r w:rsidR="00B87C4E">
        <w:t xml:space="preserve"> и </w:t>
      </w:r>
      <w:r w:rsidR="00B87C4E">
        <w:rPr>
          <w:lang w:val="en-US"/>
        </w:rPr>
        <w:t>TIMESTAMP</w:t>
      </w:r>
      <w:r>
        <w:t>.</w:t>
      </w:r>
    </w:p>
    <w:p w14:paraId="2667042B" w14:textId="4A11707C" w:rsidR="00B87C4E" w:rsidRDefault="00B87C4E" w:rsidP="007C5105">
      <w:pPr>
        <w:pStyle w:val="af8"/>
        <w:numPr>
          <w:ilvl w:val="0"/>
          <w:numId w:val="6"/>
        </w:numPr>
        <w:ind w:left="714" w:hanging="357"/>
      </w:pPr>
      <w:r>
        <w:t xml:space="preserve">Функции с табличными значениями - возвращают данные типа </w:t>
      </w:r>
      <w:r>
        <w:rPr>
          <w:lang w:val="en-US"/>
        </w:rPr>
        <w:t>TABLE</w:t>
      </w:r>
      <w:r>
        <w:t>. Встроенная функция с табличным значением не имеет текста, таблица является результирующим набором одной инструкции.</w:t>
      </w:r>
    </w:p>
    <w:p w14:paraId="48A65947" w14:textId="71781B66" w:rsidR="00B60731" w:rsidRDefault="00B87C4E" w:rsidP="007C5105">
      <w:pPr>
        <w:pStyle w:val="af8"/>
        <w:numPr>
          <w:ilvl w:val="0"/>
          <w:numId w:val="6"/>
        </w:numPr>
        <w:ind w:left="714" w:hanging="357"/>
      </w:pPr>
      <w:r>
        <w:t>Системные функции</w:t>
      </w:r>
      <w:r w:rsidRPr="00B87C4E">
        <w:t xml:space="preserve"> </w:t>
      </w:r>
      <w:r>
        <w:t>–</w:t>
      </w:r>
      <w:r w:rsidRPr="00B87C4E">
        <w:t xml:space="preserve"> </w:t>
      </w:r>
      <w:r>
        <w:t>нужны для выполнения различных операций. Их нельзя изменить.</w:t>
      </w:r>
    </w:p>
    <w:p w14:paraId="0E72B9AF" w14:textId="1F71726C" w:rsidR="00181AB3" w:rsidRDefault="00B60731" w:rsidP="00B60731">
      <w:pPr>
        <w:pStyle w:val="af8"/>
        <w:ind w:firstLine="0"/>
        <w:jc w:val="center"/>
      </w:pPr>
      <w:r w:rsidRPr="00B60731">
        <w:rPr>
          <w:noProof/>
          <w:sz w:val="24"/>
          <w:lang w:eastAsia="ru-RU" w:bidi="ar-SA"/>
        </w:rPr>
        <w:drawing>
          <wp:inline distT="0" distB="0" distL="0" distR="0" wp14:anchorId="4988CD2E" wp14:editId="501C9535">
            <wp:extent cx="5691780" cy="184785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1907" cy="1857631"/>
                    </a:xfrm>
                    <a:prstGeom prst="rect">
                      <a:avLst/>
                    </a:prstGeom>
                  </pic:spPr>
                </pic:pic>
              </a:graphicData>
            </a:graphic>
          </wp:inline>
        </w:drawing>
      </w:r>
    </w:p>
    <w:p w14:paraId="520BE946" w14:textId="74E58B58" w:rsidR="003912DC" w:rsidRDefault="00B60731" w:rsidP="003912DC">
      <w:pPr>
        <w:pStyle w:val="af8"/>
        <w:ind w:firstLine="0"/>
        <w:jc w:val="center"/>
        <w:rPr>
          <w:sz w:val="24"/>
        </w:rPr>
      </w:pPr>
      <w:r w:rsidRPr="00B60731">
        <w:rPr>
          <w:sz w:val="24"/>
        </w:rPr>
        <w:t>Рис. 2.16 «</w:t>
      </w:r>
      <w:r w:rsidR="003912DC">
        <w:rPr>
          <w:sz w:val="24"/>
        </w:rPr>
        <w:t>Создание функции разницы лет</w:t>
      </w:r>
      <w:r w:rsidRPr="00B60731">
        <w:rPr>
          <w:sz w:val="24"/>
        </w:rPr>
        <w:t>»</w:t>
      </w:r>
    </w:p>
    <w:p w14:paraId="1A2F5E24" w14:textId="0E4FDD84" w:rsidR="003912DC" w:rsidRPr="003912DC" w:rsidRDefault="003912DC" w:rsidP="003912DC">
      <w:pPr>
        <w:pStyle w:val="af8"/>
      </w:pPr>
      <w:r>
        <w:t>Данная функция может использоваться, для подсчёта разницы даты в годах, между текущим временем и принимаемым значением даты</w:t>
      </w:r>
    </w:p>
    <w:p w14:paraId="48AC3888" w14:textId="49F4DDA1" w:rsidR="00181AB3" w:rsidRPr="003912DC" w:rsidRDefault="00A10039" w:rsidP="00A10039">
      <w:pPr>
        <w:pStyle w:val="af8"/>
        <w:ind w:firstLine="0"/>
        <w:jc w:val="center"/>
      </w:pPr>
      <w:r w:rsidRPr="00A10039">
        <w:rPr>
          <w:noProof/>
          <w:sz w:val="24"/>
          <w:lang w:eastAsia="ru-RU" w:bidi="ar-SA"/>
        </w:rPr>
        <w:drawing>
          <wp:inline distT="0" distB="0" distL="0" distR="0" wp14:anchorId="0A4E7D50" wp14:editId="6920DE24">
            <wp:extent cx="5604347" cy="195262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1734" cy="1962167"/>
                    </a:xfrm>
                    <a:prstGeom prst="rect">
                      <a:avLst/>
                    </a:prstGeom>
                  </pic:spPr>
                </pic:pic>
              </a:graphicData>
            </a:graphic>
          </wp:inline>
        </w:drawing>
      </w:r>
    </w:p>
    <w:p w14:paraId="51E736AA" w14:textId="5E53BB6F" w:rsidR="00A10039" w:rsidRPr="00A10039" w:rsidRDefault="00A10039" w:rsidP="00A10039">
      <w:pPr>
        <w:pStyle w:val="af8"/>
        <w:ind w:firstLine="0"/>
        <w:jc w:val="center"/>
        <w:rPr>
          <w:sz w:val="24"/>
        </w:rPr>
      </w:pPr>
      <w:r>
        <w:rPr>
          <w:sz w:val="24"/>
        </w:rPr>
        <w:t xml:space="preserve">Рис. 2.17 «Создание </w:t>
      </w:r>
      <w:r w:rsidR="003912DC">
        <w:rPr>
          <w:sz w:val="24"/>
        </w:rPr>
        <w:t xml:space="preserve">функции </w:t>
      </w:r>
      <w:r>
        <w:rPr>
          <w:sz w:val="24"/>
        </w:rPr>
        <w:t>для подсчёта водительского стажа»</w:t>
      </w:r>
    </w:p>
    <w:p w14:paraId="4CEFA472" w14:textId="44A0D487" w:rsidR="00472C56" w:rsidRDefault="00A10039" w:rsidP="009164FF">
      <w:pPr>
        <w:pStyle w:val="af8"/>
      </w:pPr>
      <w:r>
        <w:t>Данная функция используется для подсчёта водительского стажа в годах.</w:t>
      </w:r>
    </w:p>
    <w:p w14:paraId="6906270B" w14:textId="2C14AF55" w:rsidR="00366781" w:rsidRDefault="00366781" w:rsidP="009164FF">
      <w:pPr>
        <w:pStyle w:val="af8"/>
      </w:pPr>
    </w:p>
    <w:p w14:paraId="30971DA8" w14:textId="5BF7ABA7" w:rsidR="00366781" w:rsidRDefault="00366781" w:rsidP="00366781">
      <w:pPr>
        <w:pStyle w:val="2"/>
        <w:numPr>
          <w:ilvl w:val="1"/>
          <w:numId w:val="2"/>
        </w:numPr>
        <w:ind w:left="709" w:firstLine="0"/>
      </w:pPr>
      <w:r>
        <w:t>Создание пользовательского приложения</w:t>
      </w:r>
    </w:p>
    <w:p w14:paraId="4781122A" w14:textId="670AD27F" w:rsidR="00366781" w:rsidRDefault="000277F2" w:rsidP="00BC66DE">
      <w:pPr>
        <w:pStyle w:val="aff7"/>
        <w:ind w:left="0" w:firstLine="709"/>
        <w:rPr>
          <w:lang w:val="ru-RU"/>
        </w:rPr>
      </w:pPr>
      <w:r>
        <w:rPr>
          <w:lang w:val="ru-RU"/>
        </w:rPr>
        <w:t>Передо мной стояла задача, создать визуальный интерфейс для удобного представления и легкого поиска информации об участниках дорожного движения, которым будут пользоваться только сотрудники ГИБДД.</w:t>
      </w:r>
    </w:p>
    <w:p w14:paraId="253A4587" w14:textId="77777777" w:rsidR="000277F2" w:rsidRPr="000277F2" w:rsidRDefault="000277F2" w:rsidP="00366781">
      <w:pPr>
        <w:pStyle w:val="aff7"/>
      </w:pPr>
    </w:p>
    <w:p w14:paraId="4D1984DC" w14:textId="7AA8C91B" w:rsidR="000277F2" w:rsidRDefault="006D7058" w:rsidP="00BC66DE">
      <w:pPr>
        <w:pStyle w:val="aff7"/>
        <w:spacing w:after="120"/>
        <w:ind w:left="0" w:firstLine="709"/>
        <w:rPr>
          <w:lang w:val="ru-RU"/>
        </w:rPr>
      </w:pPr>
      <w:r>
        <w:rPr>
          <w:lang w:val="ru-RU"/>
        </w:rPr>
        <w:lastRenderedPageBreak/>
        <w:t>Сначала сотрудника вст</w:t>
      </w:r>
      <w:bookmarkStart w:id="21" w:name="_GoBack"/>
      <w:bookmarkEnd w:id="21"/>
      <w:r>
        <w:rPr>
          <w:lang w:val="ru-RU"/>
        </w:rPr>
        <w:t>ретит форма авторизации.</w:t>
      </w:r>
    </w:p>
    <w:p w14:paraId="3838065F" w14:textId="7B1CC609" w:rsidR="006D7058" w:rsidRDefault="006D7058" w:rsidP="006D7058">
      <w:pPr>
        <w:pStyle w:val="aff7"/>
        <w:ind w:left="0"/>
        <w:jc w:val="center"/>
        <w:rPr>
          <w:lang w:val="ru-RU"/>
        </w:rPr>
      </w:pPr>
      <w:r w:rsidRPr="006D7058">
        <w:rPr>
          <w:noProof/>
          <w:sz w:val="24"/>
          <w:lang w:eastAsia="ru-RU"/>
        </w:rPr>
        <w:drawing>
          <wp:inline distT="0" distB="0" distL="0" distR="0" wp14:anchorId="0B6B8EBC" wp14:editId="2A591661">
            <wp:extent cx="4865077" cy="36672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563" cy="3781419"/>
                    </a:xfrm>
                    <a:prstGeom prst="rect">
                      <a:avLst/>
                    </a:prstGeom>
                  </pic:spPr>
                </pic:pic>
              </a:graphicData>
            </a:graphic>
          </wp:inline>
        </w:drawing>
      </w:r>
    </w:p>
    <w:p w14:paraId="19E63A83" w14:textId="59CEF29C" w:rsidR="006D7058" w:rsidRPr="00F702D1" w:rsidRDefault="006D7058" w:rsidP="006D7058">
      <w:pPr>
        <w:pStyle w:val="aff7"/>
        <w:ind w:left="0"/>
        <w:jc w:val="center"/>
        <w:rPr>
          <w:sz w:val="24"/>
          <w:lang w:val="ru-RU"/>
        </w:rPr>
      </w:pPr>
      <w:r w:rsidRPr="00F702D1">
        <w:rPr>
          <w:sz w:val="24"/>
          <w:lang w:val="ru-RU"/>
        </w:rPr>
        <w:t>Рис 2.1 «Форма авторизации»</w:t>
      </w:r>
    </w:p>
    <w:p w14:paraId="733E1D9D" w14:textId="3BD1511B" w:rsidR="006D7058" w:rsidRDefault="006D7058" w:rsidP="006D7058">
      <w:pPr>
        <w:pStyle w:val="aff7"/>
        <w:ind w:left="0" w:firstLine="709"/>
        <w:rPr>
          <w:lang w:val="ru-RU"/>
        </w:rPr>
      </w:pPr>
      <w:r w:rsidRPr="006D7058">
        <w:rPr>
          <w:lang w:val="ru-RU"/>
        </w:rPr>
        <w:t xml:space="preserve">Если все поля </w:t>
      </w:r>
      <w:r>
        <w:rPr>
          <w:lang w:val="ru-RU"/>
        </w:rPr>
        <w:t>заполнены</w:t>
      </w:r>
      <w:r w:rsidRPr="006D7058">
        <w:rPr>
          <w:lang w:val="ru-RU"/>
        </w:rPr>
        <w:t>, то приложе</w:t>
      </w:r>
      <w:r>
        <w:rPr>
          <w:lang w:val="ru-RU"/>
        </w:rPr>
        <w:t xml:space="preserve">ние обратится с запросом к таблице к </w:t>
      </w:r>
      <w:r w:rsidRPr="006D7058">
        <w:rPr>
          <w:lang w:val="ru-RU"/>
        </w:rPr>
        <w:t>«</w:t>
      </w:r>
      <w:r>
        <w:t>Employee</w:t>
      </w:r>
      <w:r w:rsidRPr="006D7058">
        <w:rPr>
          <w:lang w:val="ru-RU"/>
        </w:rPr>
        <w:t xml:space="preserve">» </w:t>
      </w:r>
      <w:r>
        <w:rPr>
          <w:lang w:val="ru-RU"/>
        </w:rPr>
        <w:t xml:space="preserve">где хранятся данные для входа всех сотрудников. Если </w:t>
      </w:r>
      <w:r w:rsidRPr="006D7058">
        <w:rPr>
          <w:lang w:val="ru-RU"/>
        </w:rPr>
        <w:t>введённые данные не совпадают с храни</w:t>
      </w:r>
      <w:r>
        <w:rPr>
          <w:lang w:val="ru-RU"/>
        </w:rPr>
        <w:t xml:space="preserve">мыми в базе данных, приложение </w:t>
      </w:r>
      <w:r w:rsidRPr="006D7058">
        <w:rPr>
          <w:lang w:val="ru-RU"/>
        </w:rPr>
        <w:t>выдаст ошибку «</w:t>
      </w:r>
      <w:r>
        <w:rPr>
          <w:lang w:val="ru-RU"/>
        </w:rPr>
        <w:t>Неправильный логин или пароль». Если данные совпадают с х</w:t>
      </w:r>
      <w:r w:rsidRPr="006D7058">
        <w:rPr>
          <w:lang w:val="ru-RU"/>
        </w:rPr>
        <w:t>ранимыми в таблице, п</w:t>
      </w:r>
      <w:r>
        <w:rPr>
          <w:lang w:val="ru-RU"/>
        </w:rPr>
        <w:t>риложение откроет основную форму</w:t>
      </w:r>
      <w:r w:rsidR="009018AB" w:rsidRPr="009018AB">
        <w:rPr>
          <w:lang w:val="ru-RU"/>
        </w:rPr>
        <w:t xml:space="preserve"> </w:t>
      </w:r>
      <w:r w:rsidR="009018AB">
        <w:rPr>
          <w:lang w:val="ru-RU"/>
        </w:rPr>
        <w:t>и занесёт в базу данных в таблицу «</w:t>
      </w:r>
      <w:r w:rsidR="009018AB">
        <w:t>Log</w:t>
      </w:r>
      <w:r w:rsidR="009018AB">
        <w:rPr>
          <w:lang w:val="ru-RU"/>
        </w:rPr>
        <w:t>» запись</w:t>
      </w:r>
      <w:r w:rsidR="00531D10">
        <w:rPr>
          <w:lang w:val="ru-RU"/>
        </w:rPr>
        <w:t xml:space="preserve"> о входе сотрудника в систему</w:t>
      </w:r>
      <w:r w:rsidR="002B4D7B">
        <w:rPr>
          <w:lang w:val="ru-RU"/>
        </w:rPr>
        <w:t xml:space="preserve"> </w:t>
      </w:r>
      <w:r w:rsidR="00531D10">
        <w:rPr>
          <w:lang w:val="ru-RU"/>
        </w:rPr>
        <w:t>(</w:t>
      </w:r>
      <w:r w:rsidR="002B4D7B">
        <w:rPr>
          <w:lang w:val="ru-RU"/>
        </w:rPr>
        <w:t>ФИО, время</w:t>
      </w:r>
      <w:r w:rsidR="00531D10">
        <w:rPr>
          <w:lang w:val="ru-RU"/>
        </w:rPr>
        <w:t>)</w:t>
      </w:r>
      <w:r w:rsidRPr="006D7058">
        <w:rPr>
          <w:lang w:val="ru-RU"/>
        </w:rPr>
        <w:t>.</w:t>
      </w:r>
    </w:p>
    <w:p w14:paraId="682151F9" w14:textId="32D229D3" w:rsidR="00823647" w:rsidRPr="00823647" w:rsidRDefault="00823647" w:rsidP="006D7058">
      <w:pPr>
        <w:pStyle w:val="aff7"/>
        <w:ind w:left="0" w:firstLine="709"/>
        <w:rPr>
          <w:lang w:val="ru-RU"/>
        </w:rPr>
      </w:pPr>
      <w:r>
        <w:rPr>
          <w:lang w:val="ru-RU"/>
        </w:rPr>
        <w:t>Следующая форма представляет собой окно, в котором навигация реализуется с помощью перехода по страницам. Слева находится навигационное меню, а н</w:t>
      </w:r>
      <w:r w:rsidR="00216C03">
        <w:rPr>
          <w:lang w:val="ru-RU"/>
        </w:rPr>
        <w:t>а стартовой странице находится актуальная дата и время, а также</w:t>
      </w:r>
      <w:r>
        <w:rPr>
          <w:lang w:val="ru-RU"/>
        </w:rPr>
        <w:t xml:space="preserve"> кнопки для перехода на самые используемые страницы: «Поиск», «Водительские удостоверения», «Штрафы»</w:t>
      </w:r>
      <w:r w:rsidR="00B76E8C">
        <w:rPr>
          <w:lang w:val="ru-RU"/>
        </w:rPr>
        <w:t>.</w:t>
      </w:r>
    </w:p>
    <w:p w14:paraId="1FD779C3" w14:textId="52E82DEB" w:rsidR="006D7058" w:rsidRDefault="003535FE" w:rsidP="00823647">
      <w:pPr>
        <w:pStyle w:val="aff7"/>
        <w:ind w:left="0"/>
        <w:jc w:val="center"/>
      </w:pPr>
      <w:r w:rsidRPr="003535FE">
        <w:rPr>
          <w:noProof/>
          <w:sz w:val="24"/>
          <w:lang w:eastAsia="ru-RU"/>
        </w:rPr>
        <w:lastRenderedPageBreak/>
        <w:drawing>
          <wp:inline distT="0" distB="0" distL="0" distR="0" wp14:anchorId="303664D1" wp14:editId="4A315295">
            <wp:extent cx="5052646" cy="415304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5120" cy="4171518"/>
                    </a:xfrm>
                    <a:prstGeom prst="rect">
                      <a:avLst/>
                    </a:prstGeom>
                  </pic:spPr>
                </pic:pic>
              </a:graphicData>
            </a:graphic>
          </wp:inline>
        </w:drawing>
      </w:r>
    </w:p>
    <w:p w14:paraId="0D7B9D11" w14:textId="57D97A2B" w:rsidR="00F702D1" w:rsidRPr="00F702D1" w:rsidRDefault="00823647" w:rsidP="00F702D1">
      <w:pPr>
        <w:pStyle w:val="aff7"/>
        <w:ind w:left="0"/>
        <w:jc w:val="center"/>
        <w:rPr>
          <w:sz w:val="24"/>
          <w:lang w:val="ru-RU"/>
        </w:rPr>
      </w:pPr>
      <w:r w:rsidRPr="00F702D1">
        <w:rPr>
          <w:sz w:val="24"/>
          <w:lang w:val="ru-RU"/>
        </w:rPr>
        <w:t>Рис.1.1 «Стартовая страница»</w:t>
      </w:r>
    </w:p>
    <w:p w14:paraId="0B674F6C" w14:textId="60F3C8AF" w:rsidR="005D4E8C" w:rsidRDefault="003535FE" w:rsidP="005D4E8C">
      <w:pPr>
        <w:pStyle w:val="aff7"/>
        <w:ind w:left="0"/>
        <w:jc w:val="center"/>
      </w:pPr>
      <w:r w:rsidRPr="003535FE">
        <w:rPr>
          <w:noProof/>
          <w:sz w:val="24"/>
          <w:lang w:eastAsia="ru-RU"/>
        </w:rPr>
        <w:drawing>
          <wp:inline distT="0" distB="0" distL="0" distR="0" wp14:anchorId="0366D498" wp14:editId="1F74452A">
            <wp:extent cx="5044446" cy="4149970"/>
            <wp:effectExtent l="0" t="0" r="381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4968" cy="4175079"/>
                    </a:xfrm>
                    <a:prstGeom prst="rect">
                      <a:avLst/>
                    </a:prstGeom>
                  </pic:spPr>
                </pic:pic>
              </a:graphicData>
            </a:graphic>
          </wp:inline>
        </w:drawing>
      </w:r>
    </w:p>
    <w:p w14:paraId="6EC36909" w14:textId="1073EFD9" w:rsidR="005D4E8C" w:rsidRPr="003535FE" w:rsidRDefault="00AF2EBE" w:rsidP="005D4E8C">
      <w:pPr>
        <w:pStyle w:val="aff7"/>
        <w:ind w:left="0"/>
        <w:jc w:val="center"/>
        <w:rPr>
          <w:sz w:val="24"/>
          <w:lang w:val="ru-RU"/>
        </w:rPr>
      </w:pPr>
      <w:r>
        <w:rPr>
          <w:sz w:val="24"/>
          <w:lang w:val="ru-RU"/>
        </w:rPr>
        <w:t>Рис 1.1</w:t>
      </w:r>
      <w:r w:rsidR="005D4E8C" w:rsidRPr="003535FE">
        <w:rPr>
          <w:sz w:val="24"/>
          <w:lang w:val="ru-RU"/>
        </w:rPr>
        <w:t xml:space="preserve"> «</w:t>
      </w:r>
      <w:r w:rsidR="003535FE" w:rsidRPr="003535FE">
        <w:rPr>
          <w:sz w:val="24"/>
          <w:lang w:val="ru-RU"/>
        </w:rPr>
        <w:t>Открытое меню</w:t>
      </w:r>
      <w:r w:rsidR="005D4E8C" w:rsidRPr="003535FE">
        <w:rPr>
          <w:sz w:val="24"/>
          <w:lang w:val="ru-RU"/>
        </w:rPr>
        <w:t>»</w:t>
      </w:r>
    </w:p>
    <w:p w14:paraId="4D41ADF8" w14:textId="1CC766D6" w:rsidR="003A023F" w:rsidRPr="008A5209" w:rsidRDefault="003A023F" w:rsidP="003A023F">
      <w:pPr>
        <w:pStyle w:val="aff7"/>
        <w:ind w:left="0" w:firstLine="709"/>
        <w:rPr>
          <w:lang w:val="ru-RU"/>
        </w:rPr>
      </w:pPr>
      <w:r>
        <w:rPr>
          <w:lang w:val="ru-RU"/>
        </w:rPr>
        <w:lastRenderedPageBreak/>
        <w:t>При нажатии на кнопку «Поиск» в меню или на стартовой странице, нас перекинет на стран</w:t>
      </w:r>
      <w:r w:rsidR="00AF2EBE">
        <w:rPr>
          <w:lang w:val="ru-RU"/>
        </w:rPr>
        <w:t>ицу с информацией о</w:t>
      </w:r>
      <w:r w:rsidR="00B6264F">
        <w:rPr>
          <w:lang w:val="ru-RU"/>
        </w:rPr>
        <w:t xml:space="preserve"> </w:t>
      </w:r>
      <w:r w:rsidR="00AF2EBE">
        <w:rPr>
          <w:lang w:val="ru-RU"/>
        </w:rPr>
        <w:t>транспортных средствах</w:t>
      </w:r>
      <w:r w:rsidR="00B6264F">
        <w:rPr>
          <w:lang w:val="ru-RU"/>
        </w:rPr>
        <w:t xml:space="preserve">, и их владельцах выведенные в </w:t>
      </w:r>
      <w:r w:rsidR="008A5209">
        <w:rPr>
          <w:lang w:val="ru-RU"/>
        </w:rPr>
        <w:t>«</w:t>
      </w:r>
      <w:proofErr w:type="spellStart"/>
      <w:r w:rsidR="00B6264F">
        <w:t>ListView</w:t>
      </w:r>
      <w:proofErr w:type="spellEnd"/>
      <w:r w:rsidR="008A5209">
        <w:rPr>
          <w:lang w:val="ru-RU"/>
        </w:rPr>
        <w:t>»</w:t>
      </w:r>
      <w:r w:rsidR="00AF2EBE">
        <w:rPr>
          <w:lang w:val="ru-RU"/>
        </w:rPr>
        <w:t>.</w:t>
      </w:r>
      <w:r>
        <w:rPr>
          <w:lang w:val="ru-RU"/>
        </w:rPr>
        <w:t xml:space="preserve"> </w:t>
      </w:r>
      <w:r w:rsidR="00AF2EBE">
        <w:rPr>
          <w:lang w:val="ru-RU"/>
        </w:rPr>
        <w:t>Поиск осуществляется</w:t>
      </w:r>
      <w:r w:rsidR="00B6264F">
        <w:rPr>
          <w:lang w:val="ru-RU"/>
        </w:rPr>
        <w:t xml:space="preserve"> в режиме реального времени,</w:t>
      </w:r>
      <w:r w:rsidR="00AF2EBE">
        <w:rPr>
          <w:lang w:val="ru-RU"/>
        </w:rPr>
        <w:t xml:space="preserve"> </w:t>
      </w:r>
      <w:r>
        <w:rPr>
          <w:lang w:val="ru-RU"/>
        </w:rPr>
        <w:t>по ФИО водителя</w:t>
      </w:r>
      <w:r w:rsidR="00A42662">
        <w:rPr>
          <w:lang w:val="ru-RU"/>
        </w:rPr>
        <w:t xml:space="preserve">, гос. номеру </w:t>
      </w:r>
      <w:r w:rsidR="00AF2EBE">
        <w:rPr>
          <w:lang w:val="ru-RU"/>
        </w:rPr>
        <w:t xml:space="preserve">или </w:t>
      </w:r>
      <w:r w:rsidR="00AF2EBE">
        <w:t>VIN</w:t>
      </w:r>
      <w:r w:rsidR="00AF2EBE" w:rsidRPr="00AF2EBE">
        <w:rPr>
          <w:lang w:val="ru-RU"/>
        </w:rPr>
        <w:t xml:space="preserve"> </w:t>
      </w:r>
      <w:r w:rsidR="00A42662">
        <w:rPr>
          <w:lang w:val="ru-RU"/>
        </w:rPr>
        <w:t>транспортного средства</w:t>
      </w:r>
      <w:r w:rsidR="00AF2EBE">
        <w:rPr>
          <w:lang w:val="ru-RU"/>
        </w:rPr>
        <w:t xml:space="preserve"> (далее ТС)</w:t>
      </w:r>
      <w:r w:rsidR="008A5209">
        <w:rPr>
          <w:lang w:val="ru-RU"/>
        </w:rPr>
        <w:t>.</w:t>
      </w:r>
      <w:r w:rsidR="008A5209" w:rsidRPr="008A5209">
        <w:rPr>
          <w:lang w:val="ru-RU"/>
        </w:rPr>
        <w:t xml:space="preserve"> </w:t>
      </w:r>
      <w:r w:rsidR="008A5209">
        <w:rPr>
          <w:lang w:val="ru-RU"/>
        </w:rPr>
        <w:t>Присутствует</w:t>
      </w:r>
      <w:r w:rsidR="00AF2EBE">
        <w:rPr>
          <w:lang w:val="ru-RU"/>
        </w:rPr>
        <w:t xml:space="preserve"> возможность фильт</w:t>
      </w:r>
      <w:r w:rsidR="008A5209">
        <w:rPr>
          <w:lang w:val="ru-RU"/>
        </w:rPr>
        <w:t>ра по марке, модели и цвету ТС, реализованная с помощью объекта «</w:t>
      </w:r>
      <w:proofErr w:type="spellStart"/>
      <w:r w:rsidR="008A5209">
        <w:t>ComboBox</w:t>
      </w:r>
      <w:proofErr w:type="spellEnd"/>
      <w:r w:rsidR="008A5209">
        <w:rPr>
          <w:lang w:val="ru-RU"/>
        </w:rPr>
        <w:t>», данные о существующих марках и моделях загружается из БД.</w:t>
      </w:r>
    </w:p>
    <w:p w14:paraId="17C6F5BC" w14:textId="19791E70" w:rsidR="00AF2EBE" w:rsidRDefault="00AF2EBE" w:rsidP="00AF2EBE">
      <w:pPr>
        <w:pStyle w:val="aff7"/>
        <w:ind w:left="0"/>
        <w:jc w:val="center"/>
        <w:rPr>
          <w:lang w:val="ru-RU"/>
        </w:rPr>
      </w:pPr>
      <w:r w:rsidRPr="00AF2EBE">
        <w:rPr>
          <w:noProof/>
          <w:sz w:val="24"/>
          <w:lang w:eastAsia="ru-RU"/>
        </w:rPr>
        <w:drawing>
          <wp:inline distT="0" distB="0" distL="0" distR="0" wp14:anchorId="22EE4DCB" wp14:editId="415CA029">
            <wp:extent cx="5048596" cy="4145003"/>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0260" cy="4162790"/>
                    </a:xfrm>
                    <a:prstGeom prst="rect">
                      <a:avLst/>
                    </a:prstGeom>
                  </pic:spPr>
                </pic:pic>
              </a:graphicData>
            </a:graphic>
          </wp:inline>
        </w:drawing>
      </w:r>
    </w:p>
    <w:p w14:paraId="6F575D4A" w14:textId="54C35A6E" w:rsidR="00942E26" w:rsidRPr="00942E26" w:rsidRDefault="00AF2EBE" w:rsidP="00942E26">
      <w:pPr>
        <w:pStyle w:val="aff7"/>
        <w:ind w:left="0"/>
        <w:jc w:val="center"/>
        <w:rPr>
          <w:lang w:val="ru-RU"/>
        </w:rPr>
      </w:pPr>
      <w:r>
        <w:rPr>
          <w:lang w:val="ru-RU"/>
        </w:rPr>
        <w:t>Рис. 1.1 «Страница поиска»</w:t>
      </w:r>
    </w:p>
    <w:p w14:paraId="6955D9E9" w14:textId="65711369" w:rsidR="00B6264F" w:rsidRDefault="00942E26" w:rsidP="00B6264F">
      <w:pPr>
        <w:pStyle w:val="aff7"/>
        <w:ind w:left="0"/>
        <w:jc w:val="center"/>
        <w:rPr>
          <w:lang w:val="ru-RU"/>
        </w:rPr>
      </w:pPr>
      <w:r>
        <w:rPr>
          <w:noProof/>
          <w:lang w:eastAsia="ru-RU"/>
        </w:rPr>
        <w:lastRenderedPageBreak/>
        <w:drawing>
          <wp:inline distT="0" distB="0" distL="0" distR="0" wp14:anchorId="4C027638" wp14:editId="28FAAF6E">
            <wp:extent cx="5063458" cy="2626822"/>
            <wp:effectExtent l="0" t="0" r="444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379" cy="2661539"/>
                    </a:xfrm>
                    <a:prstGeom prst="rect">
                      <a:avLst/>
                    </a:prstGeom>
                  </pic:spPr>
                </pic:pic>
              </a:graphicData>
            </a:graphic>
          </wp:inline>
        </w:drawing>
      </w:r>
    </w:p>
    <w:p w14:paraId="3E02A119" w14:textId="7CF90A7D" w:rsidR="00942E26" w:rsidRDefault="00942E26" w:rsidP="00B6264F">
      <w:pPr>
        <w:pStyle w:val="aff7"/>
        <w:ind w:left="0"/>
        <w:jc w:val="center"/>
        <w:rPr>
          <w:lang w:val="ru-RU"/>
        </w:rPr>
      </w:pPr>
      <w:r>
        <w:rPr>
          <w:lang w:val="ru-RU"/>
        </w:rPr>
        <w:t>Рис. 1.1 «Реализация поиска на С»</w:t>
      </w:r>
    </w:p>
    <w:p w14:paraId="5569E2A1" w14:textId="2C640444" w:rsidR="00B6264F" w:rsidRDefault="00942E26" w:rsidP="00B6264F">
      <w:pPr>
        <w:pStyle w:val="aff7"/>
        <w:ind w:left="0"/>
        <w:jc w:val="center"/>
        <w:rPr>
          <w:lang w:val="ru-RU"/>
        </w:rPr>
      </w:pPr>
      <w:r>
        <w:rPr>
          <w:noProof/>
          <w:lang w:eastAsia="ru-RU"/>
        </w:rPr>
        <w:drawing>
          <wp:inline distT="0" distB="0" distL="0" distR="0" wp14:anchorId="12EF351F" wp14:editId="703DCAEA">
            <wp:extent cx="5055683" cy="4150822"/>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934" cy="4167449"/>
                    </a:xfrm>
                    <a:prstGeom prst="rect">
                      <a:avLst/>
                    </a:prstGeom>
                  </pic:spPr>
                </pic:pic>
              </a:graphicData>
            </a:graphic>
          </wp:inline>
        </w:drawing>
      </w:r>
    </w:p>
    <w:p w14:paraId="079CC519" w14:textId="1C1B8259" w:rsidR="00B6264F" w:rsidRDefault="00B6264F" w:rsidP="00B6264F">
      <w:pPr>
        <w:pStyle w:val="aff7"/>
        <w:ind w:left="0"/>
        <w:jc w:val="center"/>
        <w:rPr>
          <w:lang w:val="ru-RU"/>
        </w:rPr>
      </w:pPr>
      <w:r>
        <w:rPr>
          <w:lang w:val="ru-RU"/>
        </w:rPr>
        <w:t>Рис. 1.1 «Пример поиска»</w:t>
      </w:r>
    </w:p>
    <w:p w14:paraId="1AE89355" w14:textId="213BD218" w:rsidR="00BC66DE" w:rsidRDefault="00BC66DE" w:rsidP="00BC66DE">
      <w:pPr>
        <w:pStyle w:val="aff7"/>
        <w:rPr>
          <w:lang w:eastAsia="ru-RU"/>
        </w:rPr>
      </w:pPr>
      <w:r>
        <w:rPr>
          <w:lang w:eastAsia="ru-RU"/>
        </w:rPr>
        <w:t xml:space="preserve">Через меню </w:t>
      </w:r>
    </w:p>
    <w:p w14:paraId="68EFB7A4" w14:textId="4E0A0E27" w:rsidR="00D274EB" w:rsidRPr="0025722A" w:rsidRDefault="00FD4EE5" w:rsidP="0025722A">
      <w:pPr>
        <w:pStyle w:val="1"/>
        <w:spacing w:before="0"/>
        <w:ind w:left="709"/>
        <w:rPr>
          <w:rFonts w:cs="Times New Roman"/>
          <w:b/>
        </w:rPr>
      </w:pPr>
      <w:r>
        <w:rPr>
          <w:color w:val="000000"/>
          <w:lang w:eastAsia="ru-RU"/>
        </w:rPr>
        <w:br w:type="page"/>
      </w:r>
      <w:bookmarkStart w:id="22" w:name="_Toc71712505"/>
      <w:r w:rsidR="00AD2FBF" w:rsidRPr="00D274EB">
        <w:rPr>
          <w:rFonts w:cs="Times New Roman"/>
        </w:rPr>
        <w:lastRenderedPageBreak/>
        <w:t>ЗАКЛЮЧЕНИЕ</w:t>
      </w:r>
      <w:bookmarkEnd w:id="22"/>
    </w:p>
    <w:p w14:paraId="46BE97B0" w14:textId="5C6F9D63" w:rsidR="00181310" w:rsidRPr="00403718" w:rsidRDefault="00181310" w:rsidP="00181310">
      <w:pPr>
        <w:pStyle w:val="af8"/>
      </w:pPr>
      <w:r w:rsidRPr="00403718">
        <w:t>В ходе выполнения курсового проекта</w:t>
      </w:r>
      <w:r>
        <w:t xml:space="preserve"> были закреплены полученные знания и выполнены все поставленные задачи.</w:t>
      </w:r>
      <w:r w:rsidRPr="00403718">
        <w:t xml:space="preserve"> </w:t>
      </w:r>
      <w:r>
        <w:t xml:space="preserve">В данной работе была создана </w:t>
      </w:r>
      <w:r w:rsidRPr="00403718">
        <w:t>база данных</w:t>
      </w:r>
      <w:r>
        <w:t xml:space="preserve"> для </w:t>
      </w:r>
      <w:r w:rsidR="00B87C4E">
        <w:rPr>
          <w:bCs/>
          <w:spacing w:val="-3"/>
        </w:rPr>
        <w:t>информационно-поисковой системы для ГИБДД</w:t>
      </w:r>
      <w:r w:rsidRPr="00403718">
        <w:rPr>
          <w:bCs/>
          <w:spacing w:val="-3"/>
        </w:rPr>
        <w:t>,</w:t>
      </w:r>
      <w:r>
        <w:rPr>
          <w:bCs/>
          <w:spacing w:val="-3"/>
        </w:rPr>
        <w:t xml:space="preserve"> которая значительно упрощает работу с данными, </w:t>
      </w:r>
      <w:r w:rsidRPr="00403718">
        <w:t>помогае</w:t>
      </w:r>
      <w:r w:rsidR="00B87C4E">
        <w:t>т в ведении учёта информации об участниках дорожного движения, транспортных средствах, водительских удостоверений</w:t>
      </w:r>
      <w:r>
        <w:t xml:space="preserve"> с целью</w:t>
      </w:r>
      <w:r w:rsidRPr="00403718">
        <w:t xml:space="preserve"> оптимизации рабочего времени, </w:t>
      </w:r>
      <w:r w:rsidR="00B87C4E">
        <w:t>быстрого поиска нужно</w:t>
      </w:r>
      <w:r w:rsidR="00DA741A">
        <w:t>го</w:t>
      </w:r>
      <w:r w:rsidR="00B87C4E">
        <w:t xml:space="preserve"> человека или транспортного средства по одному из атрибутов: ФИО владельца, государственный номер транспортного средства, номер водительского удостоверения.</w:t>
      </w:r>
    </w:p>
    <w:p w14:paraId="18CE06B1" w14:textId="77777777" w:rsidR="00181310" w:rsidRDefault="00181310" w:rsidP="00181310">
      <w:pPr>
        <w:pStyle w:val="af8"/>
      </w:pPr>
      <w:r w:rsidRPr="00403718">
        <w:t>В базе данных сведения из каждого источника сохраняются в отдельной таблице. При работе с данными из нескольких таблиц устанавливаются связи между таблицами. Для поиска и отбора данных, удовлетворяющих определённым условиям, создаётся запрос. Запросы также позволяют обновить или удалить одновременно несколько записей, выполнить встроенные и специальные сообщения.</w:t>
      </w:r>
    </w:p>
    <w:p w14:paraId="32E38047" w14:textId="140D5DB7" w:rsidR="00181310" w:rsidRDefault="00181310" w:rsidP="00181310">
      <w:pPr>
        <w:pStyle w:val="af8"/>
      </w:pPr>
      <w:r>
        <w:t>Применение разработанной базы данных позволит упрост</w:t>
      </w:r>
      <w:r w:rsidR="00B87C4E">
        <w:t>ить труд персонала,</w:t>
      </w:r>
      <w:r>
        <w:t xml:space="preserve"> а также найт</w:t>
      </w:r>
      <w:r w:rsidR="00B87C4E">
        <w:t>и любую интересующую информацию.</w:t>
      </w:r>
    </w:p>
    <w:p w14:paraId="5CBD04AC" w14:textId="5039F6B9" w:rsidR="00181310" w:rsidRDefault="00181310" w:rsidP="00181310">
      <w:pPr>
        <w:pStyle w:val="af8"/>
      </w:pPr>
      <w:r>
        <w:t xml:space="preserve">Для </w:t>
      </w:r>
      <w:r w:rsidR="00B87C4E">
        <w:t xml:space="preserve">разработки базы данных </w:t>
      </w:r>
      <w:r>
        <w:t>и</w:t>
      </w:r>
      <w:r w:rsidR="0013619D">
        <w:t>спользовалась система управления базами</w:t>
      </w:r>
      <w:r>
        <w:t xml:space="preserve"> данных </w:t>
      </w:r>
      <w:r>
        <w:rPr>
          <w:lang w:val="en-US"/>
        </w:rPr>
        <w:t>MS</w:t>
      </w:r>
      <w:r w:rsidRPr="00166143">
        <w:t xml:space="preserve"> </w:t>
      </w:r>
      <w:r>
        <w:rPr>
          <w:lang w:val="en-US"/>
        </w:rPr>
        <w:t>SQL</w:t>
      </w:r>
      <w:r w:rsidR="0013619D">
        <w:t xml:space="preserve"> 2019</w:t>
      </w:r>
      <w:r>
        <w:t>.</w:t>
      </w:r>
    </w:p>
    <w:p w14:paraId="5A69355E" w14:textId="77777777" w:rsidR="00181310" w:rsidRDefault="00181310" w:rsidP="00181310">
      <w:pPr>
        <w:pStyle w:val="af8"/>
      </w:pPr>
      <w:r>
        <w:t>В работе применялись знания, полученные за время обучения и информация из дополнительных источников.</w:t>
      </w:r>
    </w:p>
    <w:p w14:paraId="11312CCB" w14:textId="670487E9" w:rsidR="00181310" w:rsidRPr="00166143" w:rsidRDefault="00181310" w:rsidP="00181310">
      <w:pPr>
        <w:pStyle w:val="af8"/>
      </w:pPr>
      <w:r>
        <w:t>Готовый продукт обеспечивает эффективность хранения и обработку данных, что является очень важной составляющей работы автоматизир</w:t>
      </w:r>
      <w:r w:rsidR="0013619D">
        <w:t>ованной информационно-поисковой системы</w:t>
      </w:r>
      <w:r>
        <w:t xml:space="preserve">. База данных может быть расширена и дополнена новыми данными, таблицами и запросами. </w:t>
      </w:r>
    </w:p>
    <w:p w14:paraId="24928B22" w14:textId="3225777C" w:rsidR="00181310" w:rsidRPr="00181310" w:rsidRDefault="00181310" w:rsidP="00181310">
      <w:pPr>
        <w:spacing w:after="200" w:line="276" w:lineRule="auto"/>
        <w:rPr>
          <w:color w:val="000000"/>
          <w:szCs w:val="28"/>
          <w:lang w:eastAsia="ru-RU"/>
        </w:rPr>
      </w:pPr>
      <w:r>
        <w:rPr>
          <w:szCs w:val="28"/>
        </w:rPr>
        <w:br w:type="page"/>
      </w:r>
    </w:p>
    <w:p w14:paraId="1151D8CD" w14:textId="78FE9312" w:rsidR="00A6420B" w:rsidRPr="0025722A" w:rsidRDefault="005F4ED7" w:rsidP="0025722A">
      <w:pPr>
        <w:pStyle w:val="1"/>
        <w:spacing w:before="0"/>
        <w:ind w:left="709"/>
        <w:rPr>
          <w:rFonts w:cs="Times New Roman"/>
          <w:b/>
          <w:color w:val="000000" w:themeColor="text1"/>
        </w:rPr>
      </w:pPr>
      <w:bookmarkStart w:id="23" w:name="_Toc71712506"/>
      <w:r w:rsidRPr="00FE28DA">
        <w:rPr>
          <w:rFonts w:cs="Times New Roman"/>
          <w:color w:val="000000" w:themeColor="text1"/>
        </w:rPr>
        <w:lastRenderedPageBreak/>
        <w:t>СПИСОК ЛИТЕРАТУРЫ</w:t>
      </w:r>
      <w:bookmarkEnd w:id="23"/>
    </w:p>
    <w:p w14:paraId="3F484683" w14:textId="2D2BD530" w:rsidR="00636648" w:rsidRPr="00636648" w:rsidRDefault="00636648" w:rsidP="007C5105">
      <w:pPr>
        <w:pStyle w:val="af8"/>
        <w:numPr>
          <w:ilvl w:val="0"/>
          <w:numId w:val="7"/>
        </w:numPr>
        <w:ind w:left="714" w:hanging="357"/>
        <w:rPr>
          <w:lang w:eastAsia="ru-RU"/>
        </w:rPr>
      </w:pPr>
      <w:proofErr w:type="spellStart"/>
      <w:r w:rsidRPr="00636648">
        <w:rPr>
          <w:lang w:eastAsia="ru-RU"/>
        </w:rPr>
        <w:t>Капрова</w:t>
      </w:r>
      <w:proofErr w:type="spellEnd"/>
      <w:r w:rsidRPr="00636648">
        <w:rPr>
          <w:lang w:eastAsia="ru-RU"/>
        </w:rPr>
        <w:t xml:space="preserve"> Т. С. Базы данных: модели</w:t>
      </w:r>
      <w:r w:rsidR="006B620B">
        <w:rPr>
          <w:lang w:eastAsia="ru-RU"/>
        </w:rPr>
        <w:t xml:space="preserve">, разработка, реализация / </w:t>
      </w:r>
      <w:proofErr w:type="spellStart"/>
      <w:r w:rsidR="006B620B">
        <w:rPr>
          <w:lang w:eastAsia="ru-RU"/>
        </w:rPr>
        <w:t>Капрова</w:t>
      </w:r>
      <w:proofErr w:type="spellEnd"/>
      <w:r w:rsidR="006B620B">
        <w:rPr>
          <w:lang w:eastAsia="ru-RU"/>
        </w:rPr>
        <w:t xml:space="preserve"> Т. С. – СПб</w:t>
      </w:r>
      <w:r>
        <w:rPr>
          <w:lang w:eastAsia="ru-RU"/>
        </w:rPr>
        <w:t>: издательство «Экзамен», 2016</w:t>
      </w:r>
      <w:r w:rsidR="006B620B">
        <w:rPr>
          <w:lang w:eastAsia="ru-RU"/>
        </w:rPr>
        <w:t xml:space="preserve"> – 304 с.</w:t>
      </w:r>
    </w:p>
    <w:p w14:paraId="52C5D7E5" w14:textId="03933479" w:rsidR="00636648" w:rsidRPr="00636648" w:rsidRDefault="00636648" w:rsidP="007C5105">
      <w:pPr>
        <w:pStyle w:val="af8"/>
        <w:numPr>
          <w:ilvl w:val="0"/>
          <w:numId w:val="7"/>
        </w:numPr>
        <w:ind w:left="714" w:hanging="357"/>
        <w:rPr>
          <w:lang w:eastAsia="ru-RU"/>
        </w:rPr>
      </w:pPr>
      <w:proofErr w:type="spellStart"/>
      <w:r w:rsidRPr="00636648">
        <w:rPr>
          <w:lang w:eastAsia="ru-RU"/>
        </w:rPr>
        <w:t>Лазицкас</w:t>
      </w:r>
      <w:proofErr w:type="spellEnd"/>
      <w:r w:rsidRPr="00636648">
        <w:rPr>
          <w:lang w:eastAsia="ru-RU"/>
        </w:rPr>
        <w:t xml:space="preserve"> Е. А. Базы данных и с</w:t>
      </w:r>
      <w:r w:rsidR="006B620B">
        <w:rPr>
          <w:lang w:eastAsia="ru-RU"/>
        </w:rPr>
        <w:t xml:space="preserve">истемы управления базами данных / </w:t>
      </w:r>
      <w:proofErr w:type="spellStart"/>
      <w:r w:rsidR="006B620B" w:rsidRPr="006B620B">
        <w:rPr>
          <w:lang w:eastAsia="ru-RU"/>
        </w:rPr>
        <w:t>Зигумёникова</w:t>
      </w:r>
      <w:proofErr w:type="spellEnd"/>
      <w:r w:rsidR="006B620B" w:rsidRPr="006B620B">
        <w:rPr>
          <w:lang w:eastAsia="ru-RU"/>
        </w:rPr>
        <w:t xml:space="preserve"> И.</w:t>
      </w:r>
      <w:r w:rsidR="006B620B">
        <w:rPr>
          <w:lang w:eastAsia="ru-RU"/>
        </w:rPr>
        <w:t xml:space="preserve"> </w:t>
      </w:r>
      <w:r w:rsidR="006B620B" w:rsidRPr="006B620B">
        <w:rPr>
          <w:lang w:eastAsia="ru-RU"/>
        </w:rPr>
        <w:t>Н</w:t>
      </w:r>
      <w:r w:rsidR="006B620B">
        <w:rPr>
          <w:lang w:eastAsia="ru-RU"/>
        </w:rPr>
        <w:t>.</w:t>
      </w:r>
      <w:r w:rsidR="006B620B" w:rsidRPr="006B620B">
        <w:rPr>
          <w:lang w:eastAsia="ru-RU"/>
        </w:rPr>
        <w:t xml:space="preserve">, </w:t>
      </w:r>
      <w:proofErr w:type="spellStart"/>
      <w:r w:rsidR="006B620B" w:rsidRPr="006B620B">
        <w:rPr>
          <w:lang w:eastAsia="ru-RU"/>
        </w:rPr>
        <w:t>Гилевский</w:t>
      </w:r>
      <w:proofErr w:type="spellEnd"/>
      <w:r w:rsidR="006B620B" w:rsidRPr="006B620B">
        <w:rPr>
          <w:lang w:eastAsia="ru-RU"/>
        </w:rPr>
        <w:t xml:space="preserve"> П.</w:t>
      </w:r>
      <w:r w:rsidR="006B620B">
        <w:rPr>
          <w:lang w:eastAsia="ru-RU"/>
        </w:rPr>
        <w:t xml:space="preserve"> </w:t>
      </w:r>
      <w:r w:rsidR="006B620B" w:rsidRPr="006B620B">
        <w:rPr>
          <w:lang w:eastAsia="ru-RU"/>
        </w:rPr>
        <w:t>Г</w:t>
      </w:r>
      <w:r w:rsidRPr="00636648">
        <w:rPr>
          <w:lang w:eastAsia="ru-RU"/>
        </w:rPr>
        <w:t xml:space="preserve"> – М</w:t>
      </w:r>
      <w:r w:rsidR="006B620B">
        <w:rPr>
          <w:lang w:eastAsia="ru-RU"/>
        </w:rPr>
        <w:t>осква</w:t>
      </w:r>
      <w:r w:rsidRPr="00636648">
        <w:rPr>
          <w:lang w:eastAsia="ru-RU"/>
        </w:rPr>
        <w:t>: издат</w:t>
      </w:r>
      <w:r>
        <w:rPr>
          <w:lang w:eastAsia="ru-RU"/>
        </w:rPr>
        <w:t>ельство «Учебное пособие», 2016</w:t>
      </w:r>
      <w:r w:rsidR="006B620B">
        <w:rPr>
          <w:lang w:eastAsia="ru-RU"/>
        </w:rPr>
        <w:t xml:space="preserve"> – 266 с.</w:t>
      </w:r>
      <w:r>
        <w:rPr>
          <w:lang w:eastAsia="ru-RU"/>
        </w:rPr>
        <w:t>;</w:t>
      </w:r>
    </w:p>
    <w:p w14:paraId="0AF850E6" w14:textId="5D08CE0A" w:rsidR="00636648" w:rsidRPr="00636648" w:rsidRDefault="006B620B" w:rsidP="007C5105">
      <w:pPr>
        <w:pStyle w:val="af8"/>
        <w:numPr>
          <w:ilvl w:val="0"/>
          <w:numId w:val="7"/>
        </w:numPr>
        <w:ind w:left="714" w:hanging="357"/>
        <w:rPr>
          <w:lang w:eastAsia="ru-RU"/>
        </w:rPr>
      </w:pPr>
      <w:r>
        <w:rPr>
          <w:lang w:eastAsia="ru-RU"/>
        </w:rPr>
        <w:t>Кузнецов. С.</w:t>
      </w:r>
      <w:r w:rsidR="00636648" w:rsidRPr="00636648">
        <w:rPr>
          <w:lang w:eastAsia="ru-RU"/>
        </w:rPr>
        <w:t xml:space="preserve"> Введение в реляционны</w:t>
      </w:r>
      <w:r>
        <w:rPr>
          <w:lang w:eastAsia="ru-RU"/>
        </w:rPr>
        <w:t>е базы данных /</w:t>
      </w:r>
      <w:r w:rsidR="00636648">
        <w:rPr>
          <w:lang w:eastAsia="ru-RU"/>
        </w:rPr>
        <w:t xml:space="preserve"> М</w:t>
      </w:r>
      <w:r>
        <w:rPr>
          <w:lang w:eastAsia="ru-RU"/>
        </w:rPr>
        <w:t>осква</w:t>
      </w:r>
      <w:r w:rsidR="00636648">
        <w:rPr>
          <w:lang w:eastAsia="ru-RU"/>
        </w:rPr>
        <w:t>: издательство «Экзамен»,2016</w:t>
      </w:r>
      <w:r>
        <w:rPr>
          <w:lang w:eastAsia="ru-RU"/>
        </w:rPr>
        <w:t xml:space="preserve"> – 248 с.</w:t>
      </w:r>
      <w:r w:rsidR="00636648">
        <w:rPr>
          <w:lang w:eastAsia="ru-RU"/>
        </w:rPr>
        <w:t>;</w:t>
      </w:r>
    </w:p>
    <w:p w14:paraId="73443FD3" w14:textId="473D3FB3" w:rsidR="00636648" w:rsidRPr="00636648" w:rsidRDefault="006B620B" w:rsidP="007C5105">
      <w:pPr>
        <w:pStyle w:val="af8"/>
        <w:numPr>
          <w:ilvl w:val="0"/>
          <w:numId w:val="7"/>
        </w:numPr>
        <w:ind w:left="714" w:hanging="357"/>
        <w:rPr>
          <w:lang w:eastAsia="ru-RU"/>
        </w:rPr>
      </w:pPr>
      <w:proofErr w:type="spellStart"/>
      <w:r>
        <w:rPr>
          <w:lang w:eastAsia="ru-RU"/>
        </w:rPr>
        <w:t>Сирант</w:t>
      </w:r>
      <w:proofErr w:type="spellEnd"/>
      <w:r>
        <w:rPr>
          <w:lang w:eastAsia="ru-RU"/>
        </w:rPr>
        <w:t xml:space="preserve"> О. В. Работа с базами данных /</w:t>
      </w:r>
      <w:r w:rsidR="00636648">
        <w:rPr>
          <w:lang w:eastAsia="ru-RU"/>
        </w:rPr>
        <w:t xml:space="preserve"> С</w:t>
      </w:r>
      <w:r>
        <w:rPr>
          <w:lang w:eastAsia="ru-RU"/>
        </w:rPr>
        <w:t xml:space="preserve">анкт - </w:t>
      </w:r>
      <w:proofErr w:type="spellStart"/>
      <w:r w:rsidR="00636648">
        <w:rPr>
          <w:lang w:eastAsia="ru-RU"/>
        </w:rPr>
        <w:t>П</w:t>
      </w:r>
      <w:r>
        <w:rPr>
          <w:lang w:eastAsia="ru-RU"/>
        </w:rPr>
        <w:t>итер</w:t>
      </w:r>
      <w:r w:rsidR="00636648">
        <w:rPr>
          <w:lang w:eastAsia="ru-RU"/>
        </w:rPr>
        <w:t>б</w:t>
      </w:r>
      <w:r>
        <w:rPr>
          <w:lang w:eastAsia="ru-RU"/>
        </w:rPr>
        <w:t>ург</w:t>
      </w:r>
      <w:proofErr w:type="spellEnd"/>
      <w:r w:rsidR="00636648">
        <w:rPr>
          <w:lang w:eastAsia="ru-RU"/>
        </w:rPr>
        <w:t>: издательство «Питер»,2016</w:t>
      </w:r>
      <w:r>
        <w:rPr>
          <w:lang w:eastAsia="ru-RU"/>
        </w:rPr>
        <w:t xml:space="preserve"> – 150 с.</w:t>
      </w:r>
      <w:r w:rsidR="00636648">
        <w:rPr>
          <w:lang w:eastAsia="ru-RU"/>
        </w:rPr>
        <w:t>;</w:t>
      </w:r>
    </w:p>
    <w:p w14:paraId="1C516B4E" w14:textId="04D24DC4" w:rsidR="00636648" w:rsidRPr="00636648" w:rsidRDefault="006B620B" w:rsidP="007C5105">
      <w:pPr>
        <w:pStyle w:val="af8"/>
        <w:numPr>
          <w:ilvl w:val="0"/>
          <w:numId w:val="7"/>
        </w:numPr>
        <w:ind w:left="714" w:hanging="357"/>
        <w:rPr>
          <w:lang w:eastAsia="ru-RU"/>
        </w:rPr>
      </w:pPr>
      <w:proofErr w:type="spellStart"/>
      <w:r>
        <w:rPr>
          <w:lang w:eastAsia="ru-RU"/>
        </w:rPr>
        <w:t>Кумскова</w:t>
      </w:r>
      <w:proofErr w:type="spellEnd"/>
      <w:r>
        <w:rPr>
          <w:lang w:eastAsia="ru-RU"/>
        </w:rPr>
        <w:t xml:space="preserve"> И. Базы данных / Санкт - </w:t>
      </w:r>
      <w:proofErr w:type="spellStart"/>
      <w:r>
        <w:rPr>
          <w:lang w:eastAsia="ru-RU"/>
        </w:rPr>
        <w:t>Питербург</w:t>
      </w:r>
      <w:proofErr w:type="spellEnd"/>
      <w:r w:rsidR="00636648">
        <w:rPr>
          <w:lang w:eastAsia="ru-RU"/>
        </w:rPr>
        <w:t>: издательство «Питер»,2018</w:t>
      </w:r>
      <w:r>
        <w:rPr>
          <w:lang w:eastAsia="ru-RU"/>
        </w:rPr>
        <w:t xml:space="preserve"> – 400 с.</w:t>
      </w:r>
      <w:r w:rsidR="00636648">
        <w:rPr>
          <w:lang w:eastAsia="ru-RU"/>
        </w:rPr>
        <w:t>;</w:t>
      </w:r>
    </w:p>
    <w:p w14:paraId="7A8E474E" w14:textId="5F585937" w:rsidR="00636648" w:rsidRPr="00636648" w:rsidRDefault="006B620B" w:rsidP="007C5105">
      <w:pPr>
        <w:pStyle w:val="af8"/>
        <w:numPr>
          <w:ilvl w:val="0"/>
          <w:numId w:val="7"/>
        </w:numPr>
        <w:ind w:left="714" w:hanging="357"/>
        <w:rPr>
          <w:lang w:eastAsia="ru-RU"/>
        </w:rPr>
      </w:pPr>
      <w:r>
        <w:rPr>
          <w:lang w:eastAsia="ru-RU"/>
        </w:rPr>
        <w:t>Нестеров. С. А.</w:t>
      </w:r>
      <w:r w:rsidR="00636648" w:rsidRPr="00636648">
        <w:rPr>
          <w:lang w:eastAsia="ru-RU"/>
        </w:rPr>
        <w:t xml:space="preserve"> Б</w:t>
      </w:r>
      <w:r>
        <w:rPr>
          <w:lang w:eastAsia="ru-RU"/>
        </w:rPr>
        <w:t>азы данных. Учебник и практикум /</w:t>
      </w:r>
      <w:r w:rsidR="00636648" w:rsidRPr="00636648">
        <w:rPr>
          <w:lang w:eastAsia="ru-RU"/>
        </w:rPr>
        <w:t xml:space="preserve"> М</w:t>
      </w:r>
      <w:r>
        <w:rPr>
          <w:lang w:eastAsia="ru-RU"/>
        </w:rPr>
        <w:t>осква</w:t>
      </w:r>
      <w:r w:rsidR="00636648" w:rsidRPr="00636648">
        <w:rPr>
          <w:lang w:eastAsia="ru-RU"/>
        </w:rPr>
        <w:t>: издате</w:t>
      </w:r>
      <w:r w:rsidR="00636648">
        <w:rPr>
          <w:lang w:eastAsia="ru-RU"/>
        </w:rPr>
        <w:t>льство «МИФ»,2017</w:t>
      </w:r>
      <w:r>
        <w:rPr>
          <w:lang w:eastAsia="ru-RU"/>
        </w:rPr>
        <w:t xml:space="preserve"> – 230 с.</w:t>
      </w:r>
      <w:r w:rsidR="00636648">
        <w:rPr>
          <w:lang w:eastAsia="ru-RU"/>
        </w:rPr>
        <w:t>;</w:t>
      </w:r>
    </w:p>
    <w:p w14:paraId="588B63C6" w14:textId="5808FBE5" w:rsidR="00636648" w:rsidRPr="00636648" w:rsidRDefault="00636648" w:rsidP="007C5105">
      <w:pPr>
        <w:pStyle w:val="af8"/>
        <w:numPr>
          <w:ilvl w:val="0"/>
          <w:numId w:val="7"/>
        </w:numPr>
        <w:ind w:left="714" w:hanging="357"/>
        <w:rPr>
          <w:lang w:eastAsia="ru-RU"/>
        </w:rPr>
      </w:pPr>
      <w:r w:rsidRPr="00636648">
        <w:rPr>
          <w:lang w:eastAsia="ru-RU"/>
        </w:rPr>
        <w:t>Медведкова И. Е</w:t>
      </w:r>
      <w:r w:rsidR="00B677A8">
        <w:rPr>
          <w:lang w:eastAsia="ru-RU"/>
        </w:rPr>
        <w:t xml:space="preserve">. Базы данных / </w:t>
      </w:r>
      <w:r w:rsidR="00B677A8" w:rsidRPr="00636648">
        <w:rPr>
          <w:lang w:eastAsia="ru-RU"/>
        </w:rPr>
        <w:t xml:space="preserve">Бугаев Ю. В., </w:t>
      </w:r>
      <w:proofErr w:type="spellStart"/>
      <w:r w:rsidR="00B677A8" w:rsidRPr="00636648">
        <w:rPr>
          <w:lang w:eastAsia="ru-RU"/>
        </w:rPr>
        <w:t>Чикунов</w:t>
      </w:r>
      <w:proofErr w:type="spellEnd"/>
      <w:r w:rsidR="00B677A8" w:rsidRPr="00636648">
        <w:rPr>
          <w:lang w:eastAsia="ru-RU"/>
        </w:rPr>
        <w:t xml:space="preserve"> С. В</w:t>
      </w:r>
      <w:r w:rsidR="00B677A8">
        <w:rPr>
          <w:lang w:eastAsia="ru-RU"/>
        </w:rPr>
        <w:t xml:space="preserve"> </w:t>
      </w:r>
      <w:r>
        <w:rPr>
          <w:lang w:eastAsia="ru-RU"/>
        </w:rPr>
        <w:t>М</w:t>
      </w:r>
      <w:r w:rsidR="00B677A8">
        <w:rPr>
          <w:lang w:eastAsia="ru-RU"/>
        </w:rPr>
        <w:t>осква</w:t>
      </w:r>
      <w:r>
        <w:rPr>
          <w:lang w:eastAsia="ru-RU"/>
        </w:rPr>
        <w:t>: издательство «Clever»,2018</w:t>
      </w:r>
      <w:r w:rsidR="00B677A8">
        <w:rPr>
          <w:lang w:eastAsia="ru-RU"/>
        </w:rPr>
        <w:t xml:space="preserve"> – 105 с.</w:t>
      </w:r>
      <w:r>
        <w:rPr>
          <w:lang w:eastAsia="ru-RU"/>
        </w:rPr>
        <w:t>;</w:t>
      </w:r>
    </w:p>
    <w:p w14:paraId="767F9591" w14:textId="13D790F2" w:rsidR="00636648" w:rsidRPr="00636648" w:rsidRDefault="00B677A8" w:rsidP="007C5105">
      <w:pPr>
        <w:pStyle w:val="af8"/>
        <w:numPr>
          <w:ilvl w:val="0"/>
          <w:numId w:val="7"/>
        </w:numPr>
        <w:ind w:left="714" w:hanging="357"/>
        <w:rPr>
          <w:lang w:eastAsia="ru-RU"/>
        </w:rPr>
      </w:pPr>
      <w:r>
        <w:rPr>
          <w:lang w:eastAsia="ru-RU"/>
        </w:rPr>
        <w:t xml:space="preserve">Маркин А. В Программирование на SQL </w:t>
      </w:r>
      <w:r w:rsidR="00636648" w:rsidRPr="00636648">
        <w:rPr>
          <w:lang w:eastAsia="ru-RU"/>
        </w:rPr>
        <w:t>Учебное пособие для СПО</w:t>
      </w:r>
      <w:r>
        <w:rPr>
          <w:lang w:eastAsia="ru-RU"/>
        </w:rPr>
        <w:t xml:space="preserve"> /</w:t>
      </w:r>
      <w:r w:rsidR="00636648" w:rsidRPr="00636648">
        <w:rPr>
          <w:lang w:eastAsia="ru-RU"/>
        </w:rPr>
        <w:t xml:space="preserve"> </w:t>
      </w:r>
      <w:r w:rsidR="00636648">
        <w:rPr>
          <w:lang w:eastAsia="ru-RU"/>
        </w:rPr>
        <w:t>М</w:t>
      </w:r>
      <w:r>
        <w:rPr>
          <w:lang w:eastAsia="ru-RU"/>
        </w:rPr>
        <w:t>осква</w:t>
      </w:r>
      <w:r w:rsidR="00636648">
        <w:rPr>
          <w:lang w:eastAsia="ru-RU"/>
        </w:rPr>
        <w:t>: издательство «Clever»,2019</w:t>
      </w:r>
      <w:r>
        <w:rPr>
          <w:lang w:eastAsia="ru-RU"/>
        </w:rPr>
        <w:t xml:space="preserve"> – 435 с.</w:t>
      </w:r>
      <w:r w:rsidR="00636648">
        <w:rPr>
          <w:lang w:eastAsia="ru-RU"/>
        </w:rPr>
        <w:t>;</w:t>
      </w:r>
    </w:p>
    <w:p w14:paraId="1799D86F" w14:textId="4460F36B" w:rsidR="00636648" w:rsidRPr="00636648" w:rsidRDefault="00636648" w:rsidP="00636648">
      <w:pPr>
        <w:pStyle w:val="af8"/>
        <w:ind w:left="714" w:firstLine="0"/>
        <w:rPr>
          <w:lang w:eastAsia="ru-RU"/>
        </w:rPr>
      </w:pPr>
      <w:r w:rsidRPr="00636648">
        <w:rPr>
          <w:lang w:eastAsia="ru-RU"/>
        </w:rPr>
        <w:t>Интернет источники</w:t>
      </w:r>
    </w:p>
    <w:p w14:paraId="0410DE70" w14:textId="0655C877" w:rsidR="00636648" w:rsidRPr="00636648" w:rsidRDefault="00636648" w:rsidP="007C5105">
      <w:pPr>
        <w:pStyle w:val="af8"/>
        <w:numPr>
          <w:ilvl w:val="0"/>
          <w:numId w:val="7"/>
        </w:numPr>
        <w:ind w:left="714" w:hanging="357"/>
        <w:rPr>
          <w:lang w:eastAsia="ru-RU"/>
        </w:rPr>
      </w:pPr>
      <w:r w:rsidRPr="00636648">
        <w:rPr>
          <w:lang w:eastAsia="ru-RU"/>
        </w:rPr>
        <w:t>Metanit.com Сайт о программировании [Электронный ресурс]. Режи</w:t>
      </w:r>
      <w:r>
        <w:rPr>
          <w:lang w:eastAsia="ru-RU"/>
        </w:rPr>
        <w:t>м доступа: https://metanit.com/;</w:t>
      </w:r>
    </w:p>
    <w:p w14:paraId="16322670" w14:textId="2CC3EA10" w:rsidR="00636648" w:rsidRPr="00636648" w:rsidRDefault="00636648" w:rsidP="007C5105">
      <w:pPr>
        <w:pStyle w:val="af8"/>
        <w:numPr>
          <w:ilvl w:val="0"/>
          <w:numId w:val="7"/>
        </w:numPr>
        <w:ind w:left="714" w:hanging="357"/>
        <w:rPr>
          <w:lang w:eastAsia="ru-RU"/>
        </w:rPr>
      </w:pPr>
      <w:r w:rsidRPr="00636648">
        <w:rPr>
          <w:lang w:eastAsia="ru-RU"/>
        </w:rPr>
        <w:t>javarush.ru Сайт по программированию [Электронный ресурс]. Реж</w:t>
      </w:r>
      <w:r>
        <w:rPr>
          <w:lang w:eastAsia="ru-RU"/>
        </w:rPr>
        <w:t>им доступа: https://javarush.ru;</w:t>
      </w:r>
    </w:p>
    <w:p w14:paraId="1CF94F8F" w14:textId="40BFF109" w:rsidR="00636648" w:rsidRPr="00636648" w:rsidRDefault="00636648" w:rsidP="007C5105">
      <w:pPr>
        <w:pStyle w:val="af8"/>
        <w:numPr>
          <w:ilvl w:val="0"/>
          <w:numId w:val="7"/>
        </w:numPr>
        <w:ind w:left="714" w:hanging="357"/>
        <w:rPr>
          <w:lang w:eastAsia="ru-RU"/>
        </w:rPr>
      </w:pPr>
      <w:r w:rsidRPr="00636648">
        <w:rPr>
          <w:lang w:eastAsia="ru-RU"/>
        </w:rPr>
        <w:t xml:space="preserve">Статья о </w:t>
      </w:r>
      <w:proofErr w:type="spellStart"/>
      <w:r w:rsidRPr="00636648">
        <w:rPr>
          <w:lang w:eastAsia="ru-RU"/>
        </w:rPr>
        <w:t>sql</w:t>
      </w:r>
      <w:proofErr w:type="spellEnd"/>
      <w:r w:rsidRPr="00636648">
        <w:rPr>
          <w:lang w:eastAsia="ru-RU"/>
        </w:rPr>
        <w:t xml:space="preserve"> </w:t>
      </w:r>
      <w:proofErr w:type="spellStart"/>
      <w:r w:rsidRPr="00636648">
        <w:rPr>
          <w:lang w:eastAsia="ru-RU"/>
        </w:rPr>
        <w:t>server</w:t>
      </w:r>
      <w:proofErr w:type="spellEnd"/>
      <w:r w:rsidRPr="00636648">
        <w:rPr>
          <w:lang w:eastAsia="ru-RU"/>
        </w:rPr>
        <w:t>, запросы [Электронный ресурс]. Режим доступа: https://www.np</w:t>
      </w:r>
      <w:r>
        <w:rPr>
          <w:lang w:eastAsia="ru-RU"/>
        </w:rPr>
        <w:t>k-kaluga.ru/MakeQuery_MSSQL.htm;</w:t>
      </w:r>
    </w:p>
    <w:p w14:paraId="236DF59F" w14:textId="33FE503A" w:rsidR="00636648" w:rsidRPr="00636648" w:rsidRDefault="00636648" w:rsidP="007C5105">
      <w:pPr>
        <w:pStyle w:val="af8"/>
        <w:numPr>
          <w:ilvl w:val="0"/>
          <w:numId w:val="7"/>
        </w:numPr>
        <w:ind w:left="714" w:hanging="357"/>
        <w:rPr>
          <w:lang w:eastAsia="ru-RU"/>
        </w:rPr>
      </w:pPr>
      <w:r w:rsidRPr="00636648">
        <w:rPr>
          <w:lang w:eastAsia="ru-RU"/>
        </w:rPr>
        <w:t xml:space="preserve">Статья о запросах </w:t>
      </w:r>
      <w:proofErr w:type="spellStart"/>
      <w:r w:rsidRPr="00636648">
        <w:rPr>
          <w:lang w:eastAsia="ru-RU"/>
        </w:rPr>
        <w:t>sql</w:t>
      </w:r>
      <w:proofErr w:type="spellEnd"/>
      <w:r w:rsidRPr="00636648">
        <w:rPr>
          <w:lang w:eastAsia="ru-RU"/>
        </w:rPr>
        <w:t xml:space="preserve"> </w:t>
      </w:r>
      <w:proofErr w:type="spellStart"/>
      <w:r w:rsidRPr="00636648">
        <w:rPr>
          <w:lang w:eastAsia="ru-RU"/>
        </w:rPr>
        <w:t>server</w:t>
      </w:r>
      <w:proofErr w:type="spellEnd"/>
      <w:r w:rsidRPr="00636648">
        <w:rPr>
          <w:lang w:eastAsia="ru-RU"/>
        </w:rPr>
        <w:t xml:space="preserve"> [Электронный ресурс]. Режим доступа: https://</w:t>
      </w:r>
      <w:r>
        <w:rPr>
          <w:lang w:eastAsia="ru-RU"/>
        </w:rPr>
        <w:t>itvdn.com/ru/blog/article/m-sql;</w:t>
      </w:r>
    </w:p>
    <w:p w14:paraId="4C7491FA" w14:textId="290A2F43" w:rsidR="00636648" w:rsidRPr="00636648" w:rsidRDefault="00636648" w:rsidP="007C5105">
      <w:pPr>
        <w:pStyle w:val="af8"/>
        <w:numPr>
          <w:ilvl w:val="0"/>
          <w:numId w:val="7"/>
        </w:numPr>
        <w:ind w:left="714" w:hanging="357"/>
        <w:rPr>
          <w:lang w:eastAsia="ru-RU"/>
        </w:rPr>
      </w:pPr>
      <w:r w:rsidRPr="00636648">
        <w:rPr>
          <w:lang w:eastAsia="ru-RU"/>
        </w:rPr>
        <w:t xml:space="preserve">Официальный сайт </w:t>
      </w:r>
      <w:proofErr w:type="spellStart"/>
      <w:r w:rsidRPr="00636648">
        <w:rPr>
          <w:lang w:eastAsia="ru-RU"/>
        </w:rPr>
        <w:t>Microsoft</w:t>
      </w:r>
      <w:proofErr w:type="spellEnd"/>
      <w:r w:rsidRPr="00636648">
        <w:rPr>
          <w:lang w:eastAsia="ru-RU"/>
        </w:rPr>
        <w:t>, урок запросов и создание баз данных [Электронный ресурс]. Режим доступа: https://docs.microsoft.c</w:t>
      </w:r>
      <w:r>
        <w:rPr>
          <w:lang w:eastAsia="ru-RU"/>
        </w:rPr>
        <w:t>om/ru-ru/sql/t-sql/lesson-1-c;</w:t>
      </w:r>
    </w:p>
    <w:p w14:paraId="2F110D05" w14:textId="77777777" w:rsidR="00636648" w:rsidRPr="00636648" w:rsidRDefault="00636648" w:rsidP="007C5105">
      <w:pPr>
        <w:pStyle w:val="af8"/>
        <w:numPr>
          <w:ilvl w:val="0"/>
          <w:numId w:val="7"/>
        </w:numPr>
        <w:ind w:left="714" w:hanging="357"/>
        <w:rPr>
          <w:lang w:eastAsia="ru-RU"/>
        </w:rPr>
      </w:pPr>
      <w:r w:rsidRPr="00636648">
        <w:rPr>
          <w:lang w:eastAsia="ru-RU"/>
        </w:rPr>
        <w:lastRenderedPageBreak/>
        <w:t>Работа с БД [Электронный ресурс]. Режим доступа: https://professorweb.ru/.</w:t>
      </w:r>
    </w:p>
    <w:p w14:paraId="5A4B2AFC" w14:textId="747A4030" w:rsidR="00C024C0" w:rsidRDefault="00C024C0">
      <w:pPr>
        <w:spacing w:after="200" w:line="276" w:lineRule="auto"/>
        <w:rPr>
          <w:bCs/>
          <w:color w:val="000000"/>
          <w:szCs w:val="28"/>
          <w:lang w:eastAsia="ru-RU"/>
        </w:rPr>
      </w:pPr>
      <w:r>
        <w:rPr>
          <w:bCs/>
          <w:color w:val="000000"/>
          <w:szCs w:val="28"/>
        </w:rPr>
        <w:br w:type="page"/>
      </w:r>
    </w:p>
    <w:p w14:paraId="2F357F59" w14:textId="77777777" w:rsidR="00DA741A" w:rsidRDefault="00DA741A" w:rsidP="00DA741A">
      <w:pPr>
        <w:pStyle w:val="af8"/>
        <w:jc w:val="right"/>
        <w:sectPr w:rsidR="00DA741A" w:rsidSect="007D328E">
          <w:headerReference w:type="default" r:id="rId28"/>
          <w:footerReference w:type="default" r:id="rId29"/>
          <w:pgSz w:w="11906" w:h="16838"/>
          <w:pgMar w:top="1134" w:right="567" w:bottom="1134" w:left="1701" w:header="709" w:footer="709" w:gutter="0"/>
          <w:cols w:space="708"/>
          <w:docGrid w:linePitch="360"/>
        </w:sectPr>
      </w:pPr>
    </w:p>
    <w:p w14:paraId="2418571A" w14:textId="77777777" w:rsidR="00817386" w:rsidRPr="00653548" w:rsidRDefault="00817386" w:rsidP="00817386">
      <w:pPr>
        <w:pStyle w:val="af8"/>
        <w:jc w:val="right"/>
      </w:pPr>
      <w:r>
        <w:lastRenderedPageBreak/>
        <w:t>Приложение №</w:t>
      </w:r>
      <w:r w:rsidRPr="00DA741A">
        <w:t>1</w:t>
      </w:r>
      <w:r>
        <w:t xml:space="preserve">. </w:t>
      </w:r>
      <w:r>
        <w:rPr>
          <w:lang w:val="en-US"/>
        </w:rPr>
        <w:t>ER</w:t>
      </w:r>
      <w:r>
        <w:t xml:space="preserve">-модель базы </w:t>
      </w:r>
      <w:r w:rsidRPr="00D274EB">
        <w:t xml:space="preserve">данных в </w:t>
      </w:r>
      <w:r>
        <w:rPr>
          <w:lang w:val="en-US"/>
        </w:rPr>
        <w:t>Microsoft</w:t>
      </w:r>
      <w:r w:rsidRPr="00653548">
        <w:t xml:space="preserve"> </w:t>
      </w:r>
      <w:r>
        <w:rPr>
          <w:lang w:val="en-US"/>
        </w:rPr>
        <w:t>Visio</w:t>
      </w:r>
    </w:p>
    <w:p w14:paraId="54D24F32" w14:textId="77777777" w:rsidR="00817386" w:rsidRPr="00653548" w:rsidRDefault="00817386" w:rsidP="00817386">
      <w:pPr>
        <w:pStyle w:val="Iauiue"/>
        <w:tabs>
          <w:tab w:val="left" w:pos="993"/>
        </w:tabs>
        <w:spacing w:line="360" w:lineRule="auto"/>
        <w:ind w:left="-567" w:right="-567"/>
        <w:contextualSpacing/>
        <w:jc w:val="center"/>
        <w:rPr>
          <w:rFonts w:asciiTheme="minorHAnsi" w:hAnsiTheme="minorHAnsi"/>
          <w:sz w:val="28"/>
          <w:szCs w:val="28"/>
        </w:rPr>
      </w:pPr>
      <w:r w:rsidRPr="00653548">
        <w:rPr>
          <w:rFonts w:asciiTheme="minorHAnsi" w:hAnsiTheme="minorHAnsi"/>
          <w:noProof/>
          <w:sz w:val="28"/>
          <w:szCs w:val="28"/>
        </w:rPr>
        <w:drawing>
          <wp:inline distT="0" distB="0" distL="0" distR="0" wp14:anchorId="23350755" wp14:editId="44671D5F">
            <wp:extent cx="6183915" cy="5964072"/>
            <wp:effectExtent l="0" t="0" r="7620" b="0"/>
            <wp:docPr id="4" name="Рисунок 4" descr="D:\Users\RedBuzz\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RedBuzz\Desktop\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957" cy="6007513"/>
                    </a:xfrm>
                    <a:prstGeom prst="rect">
                      <a:avLst/>
                    </a:prstGeom>
                    <a:noFill/>
                    <a:ln>
                      <a:noFill/>
                    </a:ln>
                  </pic:spPr>
                </pic:pic>
              </a:graphicData>
            </a:graphic>
          </wp:inline>
        </w:drawing>
      </w:r>
    </w:p>
    <w:p w14:paraId="0FF1A33F" w14:textId="77777777" w:rsidR="00817386" w:rsidRDefault="00817386" w:rsidP="00DA741A">
      <w:pPr>
        <w:pStyle w:val="af8"/>
        <w:jc w:val="right"/>
      </w:pPr>
    </w:p>
    <w:p w14:paraId="2E685EF5" w14:textId="77777777" w:rsidR="00817386" w:rsidRPr="00817386" w:rsidRDefault="005C4C0A" w:rsidP="00817386">
      <w:pPr>
        <w:pStyle w:val="af8"/>
        <w:jc w:val="right"/>
      </w:pPr>
      <w:r>
        <w:t xml:space="preserve">Приложение </w:t>
      </w:r>
      <w:r w:rsidR="00DA741A">
        <w:t>№</w:t>
      </w:r>
      <w:r w:rsidR="00653548" w:rsidRPr="00817386">
        <w:t>2</w:t>
      </w:r>
      <w:r w:rsidR="00DA741A">
        <w:t xml:space="preserve">. Диаграмма базы </w:t>
      </w:r>
      <w:r w:rsidR="00DA741A" w:rsidRPr="00D274EB">
        <w:t xml:space="preserve">данных в СУБД </w:t>
      </w:r>
      <w:r w:rsidR="00DA741A" w:rsidRPr="00D274EB">
        <w:rPr>
          <w:lang w:val="en-US"/>
        </w:rPr>
        <w:t>MS</w:t>
      </w:r>
      <w:r w:rsidR="00DA741A" w:rsidRPr="00D274EB">
        <w:t xml:space="preserve"> </w:t>
      </w:r>
      <w:r w:rsidR="00DA741A" w:rsidRPr="00D274EB">
        <w:rPr>
          <w:lang w:val="en-US"/>
        </w:rPr>
        <w:t>SQL</w:t>
      </w:r>
      <w:r w:rsidR="00DA741A" w:rsidRPr="00DA741A">
        <w:t xml:space="preserve"> </w:t>
      </w:r>
      <w:r w:rsidR="00DA741A">
        <w:rPr>
          <w:lang w:val="en-US"/>
        </w:rPr>
        <w:t>Server</w:t>
      </w:r>
      <w:bookmarkEnd w:id="5"/>
      <w:bookmarkEnd w:id="6"/>
      <w:bookmarkEnd w:id="7"/>
      <w:bookmarkEnd w:id="8"/>
      <w:bookmarkEnd w:id="9"/>
    </w:p>
    <w:p w14:paraId="40C921C8" w14:textId="4E9E6A7F" w:rsidR="00C024C0" w:rsidRPr="00817386" w:rsidRDefault="004469D5" w:rsidP="00817386">
      <w:pPr>
        <w:pStyle w:val="af8"/>
        <w:jc w:val="right"/>
      </w:pPr>
      <w:r>
        <w:rPr>
          <w:noProof/>
          <w:lang w:eastAsia="ru-RU" w:bidi="ar-SA"/>
        </w:rPr>
        <w:drawing>
          <wp:inline distT="0" distB="0" distL="0" distR="0" wp14:anchorId="314F6EA5" wp14:editId="3EDEDF7C">
            <wp:extent cx="8927834" cy="5664304"/>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970940" cy="5691653"/>
                    </a:xfrm>
                    <a:prstGeom prst="rect">
                      <a:avLst/>
                    </a:prstGeom>
                  </pic:spPr>
                </pic:pic>
              </a:graphicData>
            </a:graphic>
          </wp:inline>
        </w:drawing>
      </w:r>
    </w:p>
    <w:sectPr w:rsidR="00C024C0" w:rsidRPr="00817386" w:rsidSect="004469D5">
      <w:headerReference w:type="default" r:id="rId32"/>
      <w:pgSz w:w="16838" w:h="11906" w:orient="landscape" w:code="9"/>
      <w:pgMar w:top="567" w:right="1134" w:bottom="567" w:left="1134" w:header="340"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75365" w14:textId="77777777" w:rsidR="00804837" w:rsidRDefault="00804837" w:rsidP="00BB08DD">
      <w:r>
        <w:separator/>
      </w:r>
    </w:p>
  </w:endnote>
  <w:endnote w:type="continuationSeparator" w:id="0">
    <w:p w14:paraId="08720E7B" w14:textId="77777777" w:rsidR="00804837" w:rsidRDefault="00804837" w:rsidP="00BB0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ISOCPEUR">
    <w:altName w:val="Arial"/>
    <w:charset w:val="CC"/>
    <w:family w:val="swiss"/>
    <w:pitch w:val="variable"/>
  </w:font>
  <w:font w:name="Droid Sans Fallback">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39300" w14:textId="77777777" w:rsidR="00B06367" w:rsidRDefault="00B06367">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17D9E" w14:textId="77777777" w:rsidR="00B06367" w:rsidRDefault="00B06367">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9DB25" w14:textId="77777777" w:rsidR="00B06367" w:rsidRDefault="00B06367">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37835" w14:textId="77777777" w:rsidR="00320C25" w:rsidRPr="00197140" w:rsidRDefault="00320C2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1AB4D" w14:textId="77777777" w:rsidR="00804837" w:rsidRDefault="00804837" w:rsidP="00BB08DD">
      <w:r>
        <w:separator/>
      </w:r>
    </w:p>
  </w:footnote>
  <w:footnote w:type="continuationSeparator" w:id="0">
    <w:p w14:paraId="77C5D9E4" w14:textId="77777777" w:rsidR="00804837" w:rsidRDefault="00804837" w:rsidP="00BB0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3FD21" w14:textId="77777777" w:rsidR="00B06367" w:rsidRDefault="00B06367">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5468B" w14:textId="77777777" w:rsidR="00320C25" w:rsidRDefault="00320C25">
    <w:pPr>
      <w:pStyle w:val="a4"/>
    </w:pPr>
    <w:r>
      <w:rPr>
        <w:noProof/>
        <w:lang w:eastAsia="ru-RU"/>
      </w:rPr>
      <mc:AlternateContent>
        <mc:Choice Requires="wpg">
          <w:drawing>
            <wp:anchor distT="0" distB="0" distL="114300" distR="114300" simplePos="0" relativeHeight="251656192" behindDoc="0" locked="1" layoutInCell="1" allowOverlap="1" wp14:anchorId="5C9D25F8" wp14:editId="654E8B2F">
              <wp:simplePos x="0" y="0"/>
              <wp:positionH relativeFrom="page">
                <wp:posOffset>740410</wp:posOffset>
              </wp:positionH>
              <wp:positionV relativeFrom="page">
                <wp:posOffset>235585</wp:posOffset>
              </wp:positionV>
              <wp:extent cx="6554470" cy="10269220"/>
              <wp:effectExtent l="0" t="0" r="36830" b="17780"/>
              <wp:wrapNone/>
              <wp:docPr id="5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269220"/>
                        <a:chOff x="0" y="0"/>
                        <a:chExt cx="20000" cy="20000"/>
                      </a:xfrm>
                    </wpg:grpSpPr>
                    <wps:wsp>
                      <wps:cNvPr id="5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2A403" w14:textId="77777777" w:rsidR="00320C25" w:rsidRPr="0026683A" w:rsidRDefault="00320C25" w:rsidP="00506763">
                            <w:pPr>
                              <w:pStyle w:val="af4"/>
                              <w:jc w:val="center"/>
                              <w:rPr>
                                <w:rFonts w:ascii="Times New Roman" w:hAnsi="Times New Roman"/>
                                <w:sz w:val="18"/>
                              </w:rPr>
                            </w:pPr>
                            <w:proofErr w:type="spellStart"/>
                            <w:r w:rsidRPr="0026683A">
                              <w:rPr>
                                <w:rFonts w:ascii="Times New Roman" w:hAnsi="Times New Roman"/>
                                <w:sz w:val="18"/>
                              </w:rPr>
                              <w:t>Изм</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6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76140"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6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ECBD0"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6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6BEB21" w14:textId="77777777" w:rsidR="00320C25" w:rsidRPr="0026683A" w:rsidRDefault="00320C25" w:rsidP="00506763">
                            <w:pPr>
                              <w:pStyle w:val="af4"/>
                              <w:jc w:val="center"/>
                              <w:rPr>
                                <w:rFonts w:ascii="Times New Roman" w:hAnsi="Times New Roman"/>
                                <w:sz w:val="18"/>
                              </w:rPr>
                            </w:pPr>
                            <w:proofErr w:type="spellStart"/>
                            <w:r w:rsidRPr="0026683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6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1E9C10" w14:textId="77777777" w:rsidR="00320C25" w:rsidRPr="0026683A" w:rsidRDefault="00320C25" w:rsidP="00506763">
                            <w:pPr>
                              <w:pStyle w:val="af4"/>
                              <w:jc w:val="center"/>
                              <w:rPr>
                                <w:rFonts w:ascii="Times New Roman" w:hAnsi="Times New Roman"/>
                                <w:sz w:val="18"/>
                                <w:lang w:val="ru-RU"/>
                              </w:rPr>
                            </w:pPr>
                            <w:r w:rsidRPr="0026683A">
                              <w:rPr>
                                <w:rFonts w:ascii="Times New Roman" w:hAnsi="Times New Roman"/>
                                <w:sz w:val="18"/>
                                <w:lang w:val="ru-RU"/>
                              </w:rPr>
                              <w:t>Дата</w:t>
                            </w:r>
                          </w:p>
                        </w:txbxContent>
                      </wps:txbx>
                      <wps:bodyPr rot="0" vert="horz" wrap="square" lIns="12700" tIns="12700" rIns="12700" bIns="12700" anchor="t" anchorCtr="0" upright="1">
                        <a:noAutofit/>
                      </wps:bodyPr>
                    </wps:wsp>
                    <wps:wsp>
                      <wps:cNvPr id="6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387E7"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7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E5BCAA" w14:textId="3895FD2E" w:rsidR="00320C25" w:rsidRDefault="00595577" w:rsidP="00506763">
                            <w:pPr>
                              <w:pStyle w:val="af4"/>
                              <w:jc w:val="center"/>
                              <w:rPr>
                                <w:rFonts w:ascii="Times New Roman" w:hAnsi="Times New Roman"/>
                                <w:sz w:val="22"/>
                                <w:szCs w:val="22"/>
                                <w:lang w:val="ru-RU"/>
                              </w:rPr>
                            </w:pPr>
                            <w:r>
                              <w:rPr>
                                <w:rFonts w:ascii="Times New Roman" w:hAnsi="Times New Roman"/>
                                <w:sz w:val="22"/>
                                <w:szCs w:val="22"/>
                                <w:lang w:val="ru-RU"/>
                              </w:rPr>
                              <w:t>5</w:t>
                            </w:r>
                          </w:p>
                          <w:p w14:paraId="6D1E968A" w14:textId="77777777" w:rsidR="00595577" w:rsidRPr="0026683A" w:rsidRDefault="00595577" w:rsidP="00506763">
                            <w:pPr>
                              <w:pStyle w:val="af4"/>
                              <w:jc w:val="center"/>
                              <w:rPr>
                                <w:rFonts w:ascii="Times New Roman" w:hAnsi="Times New Roman"/>
                                <w:sz w:val="22"/>
                                <w:szCs w:val="22"/>
                                <w:lang w:val="ru-RU"/>
                              </w:rPr>
                            </w:pPr>
                          </w:p>
                        </w:txbxContent>
                      </wps:txbx>
                      <wps:bodyPr rot="0" vert="horz" wrap="square" lIns="12700" tIns="12700" rIns="12700" bIns="12700" anchor="t" anchorCtr="0" upright="1">
                        <a:noAutofit/>
                      </wps:bodyPr>
                    </wps:wsp>
                    <wps:wsp>
                      <wps:cNvPr id="71"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3959F" w14:textId="7BA70CBC" w:rsidR="00320C25" w:rsidRDefault="00320C25" w:rsidP="00506763">
                            <w:pPr>
                              <w:jc w:val="center"/>
                              <w:rPr>
                                <w:i/>
                                <w:sz w:val="32"/>
                              </w:rPr>
                            </w:pPr>
                            <w:r>
                              <w:rPr>
                                <w:i/>
                                <w:sz w:val="32"/>
                              </w:rPr>
                              <w:t>09.02.07 – 3ИСП11-8</w:t>
                            </w:r>
                          </w:p>
                          <w:p w14:paraId="69C4B535" w14:textId="77777777" w:rsidR="00320C25" w:rsidRPr="0026683A" w:rsidRDefault="00320C25" w:rsidP="00506763">
                            <w:pPr>
                              <w:jc w:val="center"/>
                              <w:rPr>
                                <w:i/>
                                <w:sz w:val="32"/>
                              </w:rPr>
                            </w:pPr>
                          </w:p>
                        </w:txbxContent>
                      </wps:txbx>
                      <wps:bodyPr rot="0" vert="horz" wrap="square" lIns="12700" tIns="12700" rIns="12700" bIns="12700" anchor="t" anchorCtr="0" upright="1">
                        <a:noAutofit/>
                      </wps:bodyPr>
                    </wps:wsp>
                    <wps:wsp>
                      <wps:cNvPr id="7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25"/>
                      <wpg:cNvGrpSpPr>
                        <a:grpSpLocks/>
                      </wpg:cNvGrpSpPr>
                      <wpg:grpSpPr bwMode="auto">
                        <a:xfrm>
                          <a:off x="39" y="18267"/>
                          <a:ext cx="4801" cy="310"/>
                          <a:chOff x="0" y="0"/>
                          <a:chExt cx="19999" cy="20000"/>
                        </a:xfrm>
                      </wpg:grpSpPr>
                      <wps:wsp>
                        <wps:cNvPr id="7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CB6C6" w14:textId="77777777" w:rsidR="00320C25" w:rsidRDefault="00320C25" w:rsidP="00506763">
                              <w:pPr>
                                <w:pStyle w:val="af4"/>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7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6039F" w14:textId="11F2607B" w:rsidR="00320C25" w:rsidRPr="00014D9A" w:rsidRDefault="00320C25" w:rsidP="00506763">
                              <w:pPr>
                                <w:rPr>
                                  <w:i/>
                                  <w:sz w:val="18"/>
                                  <w:szCs w:val="20"/>
                                </w:rPr>
                              </w:pPr>
                              <w:proofErr w:type="spellStart"/>
                              <w:r>
                                <w:rPr>
                                  <w:i/>
                                  <w:sz w:val="18"/>
                                  <w:szCs w:val="20"/>
                                </w:rPr>
                                <w:t>Потегаев</w:t>
                              </w:r>
                              <w:proofErr w:type="spellEnd"/>
                              <w:r>
                                <w:rPr>
                                  <w:i/>
                                  <w:sz w:val="18"/>
                                  <w:szCs w:val="20"/>
                                </w:rPr>
                                <w:t xml:space="preserve"> Е.В.</w:t>
                              </w:r>
                            </w:p>
                            <w:p w14:paraId="2D25CA4C" w14:textId="77777777" w:rsidR="00320C25" w:rsidRDefault="00320C25" w:rsidP="00506763">
                              <w:r>
                                <w:t>Д</w:t>
                              </w:r>
                            </w:p>
                          </w:txbxContent>
                        </wps:txbx>
                        <wps:bodyPr rot="0" vert="horz" wrap="square" lIns="12700" tIns="12700" rIns="12700" bIns="12700" anchor="t" anchorCtr="0" upright="1">
                          <a:noAutofit/>
                        </wps:bodyPr>
                      </wps:wsp>
                    </wpg:grpSp>
                    <wpg:grpSp>
                      <wpg:cNvPr id="80" name="Group 28"/>
                      <wpg:cNvGrpSpPr>
                        <a:grpSpLocks/>
                      </wpg:cNvGrpSpPr>
                      <wpg:grpSpPr bwMode="auto">
                        <a:xfrm>
                          <a:off x="39" y="18614"/>
                          <a:ext cx="4801" cy="309"/>
                          <a:chOff x="0" y="0"/>
                          <a:chExt cx="19999" cy="20000"/>
                        </a:xfrm>
                      </wpg:grpSpPr>
                      <wps:wsp>
                        <wps:cNvPr id="8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83204" w14:textId="77777777" w:rsidR="00320C25" w:rsidRDefault="00320C25" w:rsidP="00506763">
                              <w:pPr>
                                <w:pStyle w:val="a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82"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A5987" w14:textId="37899292" w:rsidR="00320C25" w:rsidRPr="006F23CB" w:rsidRDefault="00320C25" w:rsidP="00506763">
                              <w:pPr>
                                <w:pStyle w:val="af4"/>
                                <w:rPr>
                                  <w:rFonts w:ascii="Times New Roman" w:hAnsi="Times New Roman"/>
                                  <w:sz w:val="16"/>
                                  <w:szCs w:val="16"/>
                                  <w:lang w:val="ru-RU"/>
                                </w:rPr>
                              </w:pPr>
                              <w:r>
                                <w:rPr>
                                  <w:rFonts w:ascii="Times New Roman" w:hAnsi="Times New Roman"/>
                                  <w:sz w:val="16"/>
                                  <w:szCs w:val="16"/>
                                  <w:lang w:val="ru-RU"/>
                                </w:rPr>
                                <w:t>Куропаткина О.П</w:t>
                              </w:r>
                            </w:p>
                          </w:txbxContent>
                        </wps:txbx>
                        <wps:bodyPr rot="0" vert="horz" wrap="square" lIns="12700" tIns="12700" rIns="12700" bIns="12700" anchor="t" anchorCtr="0" upright="1">
                          <a:noAutofit/>
                        </wps:bodyPr>
                      </wps:wsp>
                    </wpg:grpSp>
                    <wpg:grpSp>
                      <wpg:cNvPr id="83" name="Group 31"/>
                      <wpg:cNvGrpSpPr>
                        <a:grpSpLocks/>
                      </wpg:cNvGrpSpPr>
                      <wpg:grpSpPr bwMode="auto">
                        <a:xfrm>
                          <a:off x="39" y="18969"/>
                          <a:ext cx="4801" cy="309"/>
                          <a:chOff x="0" y="0"/>
                          <a:chExt cx="19999" cy="20000"/>
                        </a:xfrm>
                      </wpg:grpSpPr>
                      <wps:wsp>
                        <wps:cNvPr id="8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69F94" w14:textId="77777777" w:rsidR="00320C25" w:rsidRPr="0026683A" w:rsidRDefault="00320C25" w:rsidP="00506763">
                              <w:pPr>
                                <w:pStyle w:val="af4"/>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wps:txbx>
                        <wps:bodyPr rot="0" vert="horz" wrap="square" lIns="12700" tIns="12700" rIns="12700" bIns="12700" anchor="t" anchorCtr="0" upright="1">
                          <a:noAutofit/>
                        </wps:bodyPr>
                      </wps:wsp>
                      <wps:wsp>
                        <wps:cNvPr id="8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01E3" w14:textId="77777777" w:rsidR="00320C25" w:rsidRPr="0026683A" w:rsidRDefault="00320C25" w:rsidP="00506763">
                              <w:pPr>
                                <w:rPr>
                                  <w:sz w:val="18"/>
                                </w:rPr>
                              </w:pPr>
                            </w:p>
                          </w:txbxContent>
                        </wps:txbx>
                        <wps:bodyPr rot="0" vert="horz" wrap="square" lIns="12700" tIns="12700" rIns="12700" bIns="12700" anchor="t" anchorCtr="0" upright="1">
                          <a:noAutofit/>
                        </wps:bodyPr>
                      </wps:wsp>
                    </wpg:grpSp>
                    <wpg:grpSp>
                      <wpg:cNvPr id="86" name="Group 34"/>
                      <wpg:cNvGrpSpPr>
                        <a:grpSpLocks/>
                      </wpg:cNvGrpSpPr>
                      <wpg:grpSpPr bwMode="auto">
                        <a:xfrm>
                          <a:off x="39" y="19314"/>
                          <a:ext cx="4801" cy="310"/>
                          <a:chOff x="0" y="0"/>
                          <a:chExt cx="19999" cy="20000"/>
                        </a:xfrm>
                      </wpg:grpSpPr>
                      <wps:wsp>
                        <wps:cNvPr id="8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4F0C1" w14:textId="77777777" w:rsidR="00320C25" w:rsidRPr="0026683A" w:rsidRDefault="00320C25" w:rsidP="00506763">
                              <w:pPr>
                                <w:pStyle w:val="af4"/>
                                <w:rPr>
                                  <w:rFonts w:ascii="Times New Roman" w:hAnsi="Times New Roman"/>
                                  <w:sz w:val="18"/>
                                </w:rPr>
                              </w:pPr>
                              <w:r>
                                <w:rPr>
                                  <w:sz w:val="18"/>
                                </w:rPr>
                                <w:t xml:space="preserve"> </w:t>
                              </w:r>
                              <w:r w:rsidRPr="0026683A">
                                <w:rPr>
                                  <w:rFonts w:ascii="Times New Roman" w:hAnsi="Times New Roman"/>
                                  <w:sz w:val="18"/>
                                </w:rPr>
                                <w:t>Н. Контр.</w:t>
                              </w:r>
                            </w:p>
                          </w:txbxContent>
                        </wps:txbx>
                        <wps:bodyPr rot="0" vert="horz" wrap="square" lIns="12700" tIns="12700" rIns="12700" bIns="12700" anchor="t" anchorCtr="0" upright="1">
                          <a:noAutofit/>
                        </wps:bodyPr>
                      </wps:wsp>
                      <wps:wsp>
                        <wps:cNvPr id="8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C3C0D" w14:textId="77777777" w:rsidR="00320C25" w:rsidRDefault="00320C25" w:rsidP="00506763">
                              <w:pPr>
                                <w:pStyle w:val="af4"/>
                                <w:rPr>
                                  <w:sz w:val="18"/>
                                  <w:lang w:val="ru-RU"/>
                                </w:rPr>
                              </w:pPr>
                            </w:p>
                          </w:txbxContent>
                        </wps:txbx>
                        <wps:bodyPr rot="0" vert="horz" wrap="square" lIns="12700" tIns="12700" rIns="12700" bIns="12700" anchor="t" anchorCtr="0" upright="1">
                          <a:noAutofit/>
                        </wps:bodyPr>
                      </wps:wsp>
                    </wpg:grpSp>
                    <wpg:grpSp>
                      <wpg:cNvPr id="89" name="Group 37"/>
                      <wpg:cNvGrpSpPr>
                        <a:grpSpLocks/>
                      </wpg:cNvGrpSpPr>
                      <wpg:grpSpPr bwMode="auto">
                        <a:xfrm>
                          <a:off x="39" y="19660"/>
                          <a:ext cx="4801" cy="309"/>
                          <a:chOff x="0" y="0"/>
                          <a:chExt cx="19999" cy="20000"/>
                        </a:xfrm>
                      </wpg:grpSpPr>
                      <wps:wsp>
                        <wps:cNvPr id="9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89947" w14:textId="77777777" w:rsidR="00320C25" w:rsidRPr="0026683A" w:rsidRDefault="00320C25" w:rsidP="00506763">
                              <w:pPr>
                                <w:pStyle w:val="af4"/>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Утверд</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9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253CE" w14:textId="77777777" w:rsidR="00320C25" w:rsidRDefault="00320C25" w:rsidP="00506763">
                              <w:pPr>
                                <w:pStyle w:val="af4"/>
                                <w:rPr>
                                  <w:sz w:val="18"/>
                                  <w:lang w:val="ru-RU"/>
                                </w:rPr>
                              </w:pPr>
                            </w:p>
                          </w:txbxContent>
                        </wps:txbx>
                        <wps:bodyPr rot="0" vert="horz" wrap="square" lIns="12700" tIns="12700" rIns="12700" bIns="12700" anchor="t" anchorCtr="0" upright="1">
                          <a:noAutofit/>
                        </wps:bodyPr>
                      </wps:wsp>
                    </wpg:grpSp>
                    <wps:wsp>
                      <wps:cNvPr id="9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41"/>
                      <wps:cNvSpPr>
                        <a:spLocks noChangeArrowheads="1"/>
                      </wps:cNvSpPr>
                      <wps:spPr bwMode="auto">
                        <a:xfrm>
                          <a:off x="7631" y="18258"/>
                          <a:ext cx="6577" cy="1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DEBAE" w14:textId="1ABA4DCA" w:rsidR="00320C25" w:rsidRPr="006975B7" w:rsidRDefault="006975B7" w:rsidP="006F23CB">
                            <w:pPr>
                              <w:jc w:val="center"/>
                              <w:rPr>
                                <w:color w:val="222255"/>
                                <w:sz w:val="24"/>
                                <w:szCs w:val="20"/>
                                <w:lang w:eastAsia="ru-RU"/>
                              </w:rPr>
                            </w:pPr>
                            <w:r w:rsidRPr="006975B7">
                              <w:rPr>
                                <w:bCs/>
                                <w:spacing w:val="-3"/>
                                <w:sz w:val="24"/>
                                <w:szCs w:val="20"/>
                              </w:rPr>
                              <w:t>Разработка и тестирование базы данных информационно-поисковой системы для ГИБДД</w:t>
                            </w:r>
                          </w:p>
                        </w:txbxContent>
                      </wps:txbx>
                      <wps:bodyPr rot="0" vert="horz" wrap="square" lIns="12700" tIns="12700" rIns="12700" bIns="12700" anchor="t" anchorCtr="0" upright="1">
                        <a:noAutofit/>
                      </wps:bodyPr>
                    </wps:wsp>
                    <wps:wsp>
                      <wps:cNvPr id="9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519DD" w14:textId="77777777" w:rsidR="00320C25" w:rsidRPr="0026683A" w:rsidRDefault="00320C25" w:rsidP="00506763">
                            <w:pPr>
                              <w:pStyle w:val="af4"/>
                              <w:jc w:val="center"/>
                              <w:rPr>
                                <w:rFonts w:ascii="Times New Roman" w:hAnsi="Times New Roman"/>
                                <w:sz w:val="18"/>
                              </w:rPr>
                            </w:pPr>
                            <w:proofErr w:type="spellStart"/>
                            <w:r>
                              <w:rPr>
                                <w:rFonts w:ascii="Times New Roman" w:hAnsi="Times New Roman"/>
                                <w:sz w:val="18"/>
                              </w:rPr>
                              <w:t>Ли</w:t>
                            </w:r>
                            <w:proofErr w:type="spellEnd"/>
                            <w:r>
                              <w:rPr>
                                <w:rFonts w:ascii="Times New Roman" w:hAnsi="Times New Roman"/>
                                <w:sz w:val="18"/>
                                <w:lang w:val="ru-RU"/>
                              </w:rPr>
                              <w:t>т</w:t>
                            </w:r>
                            <w:r>
                              <w:rPr>
                                <w:rFonts w:ascii="Times New Roman" w:hAnsi="Times New Roman"/>
                                <w:sz w:val="18"/>
                              </w:rPr>
                              <w:t>.</w:t>
                            </w:r>
                          </w:p>
                        </w:txbxContent>
                      </wps:txbx>
                      <wps:bodyPr rot="0" vert="horz" wrap="square" lIns="12700" tIns="12700" rIns="12700" bIns="12700" anchor="t" anchorCtr="0" upright="1">
                        <a:noAutofit/>
                      </wps:bodyPr>
                    </wps:wsp>
                    <wps:wsp>
                      <wps:cNvPr id="9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CB2ED"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Листов</w:t>
                            </w:r>
                          </w:p>
                        </w:txbxContent>
                      </wps:txbx>
                      <wps:bodyPr rot="0" vert="horz" wrap="square" lIns="12700" tIns="12700" rIns="12700" bIns="12700" anchor="t" anchorCtr="0" upright="1">
                        <a:noAutofit/>
                      </wps:bodyPr>
                    </wps:wsp>
                    <wps:wsp>
                      <wps:cNvPr id="9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3B4D7" w14:textId="7109CF3C" w:rsidR="00320C25" w:rsidRDefault="00320C25" w:rsidP="00506763">
                            <w:pPr>
                              <w:pStyle w:val="af4"/>
                              <w:jc w:val="center"/>
                              <w:rPr>
                                <w:rFonts w:ascii="Times New Roman" w:hAnsi="Times New Roman"/>
                                <w:sz w:val="22"/>
                                <w:szCs w:val="22"/>
                                <w:lang w:val="ru-RU"/>
                              </w:rPr>
                            </w:pPr>
                            <w:r>
                              <w:rPr>
                                <w:rFonts w:ascii="Times New Roman" w:hAnsi="Times New Roman"/>
                                <w:sz w:val="22"/>
                                <w:szCs w:val="22"/>
                                <w:lang w:val="ru-RU"/>
                              </w:rPr>
                              <w:t>25</w:t>
                            </w:r>
                          </w:p>
                          <w:p w14:paraId="20602C35" w14:textId="77777777" w:rsidR="00320C25" w:rsidRPr="00F0204C" w:rsidRDefault="00320C25" w:rsidP="00506763">
                            <w:pPr>
                              <w:pStyle w:val="af4"/>
                              <w:jc w:val="center"/>
                              <w:rPr>
                                <w:rFonts w:ascii="Times New Roman" w:hAnsi="Times New Roman"/>
                                <w:sz w:val="22"/>
                                <w:szCs w:val="22"/>
                                <w:lang w:val="ru-RU"/>
                              </w:rPr>
                            </w:pPr>
                          </w:p>
                          <w:p w14:paraId="3A0D7379" w14:textId="77777777" w:rsidR="00320C25" w:rsidRPr="00AD69C7" w:rsidRDefault="00320C25" w:rsidP="00506763">
                            <w:pPr>
                              <w:jc w:val="center"/>
                            </w:pPr>
                          </w:p>
                        </w:txbxContent>
                      </wps:txbx>
                      <wps:bodyPr rot="0" vert="horz" wrap="square" lIns="12700" tIns="12700" rIns="12700" bIns="12700" anchor="t" anchorCtr="0" upright="1">
                        <a:noAutofit/>
                      </wps:bodyPr>
                    </wps:wsp>
                    <wps:wsp>
                      <wps:cNvPr id="100"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50"/>
                      <wps:cNvSpPr>
                        <a:spLocks noChangeArrowheads="1"/>
                      </wps:cNvSpPr>
                      <wps:spPr bwMode="auto">
                        <a:xfrm>
                          <a:off x="14259" y="18923"/>
                          <a:ext cx="5718" cy="1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542A3" w14:textId="77777777" w:rsidR="00320C25" w:rsidRPr="0026683A" w:rsidRDefault="00320C25" w:rsidP="00506763">
                            <w:pPr>
                              <w:jc w:val="center"/>
                              <w:rPr>
                                <w:i/>
                              </w:rPr>
                            </w:pPr>
                            <w:r w:rsidRPr="0026683A">
                              <w:rPr>
                                <w:i/>
                              </w:rPr>
                              <w:t xml:space="preserve">ГБПОУ КС №54 </w:t>
                            </w:r>
                          </w:p>
                          <w:p w14:paraId="7C4A3417" w14:textId="77777777" w:rsidR="00320C25" w:rsidRPr="0090180A" w:rsidRDefault="00320C25" w:rsidP="00506763">
                            <w:pPr>
                              <w:jc w:val="center"/>
                              <w:rPr>
                                <w:rFonts w:ascii="ISOCPEUR" w:hAnsi="ISOCPEUR"/>
                                <w:i/>
                              </w:rPr>
                            </w:pPr>
                            <w:r w:rsidRPr="0026683A">
                              <w:rPr>
                                <w:i/>
                              </w:rPr>
                              <w:t xml:space="preserve">им. П.М. </w:t>
                            </w:r>
                            <w:proofErr w:type="spellStart"/>
                            <w:r w:rsidRPr="0026683A">
                              <w:rPr>
                                <w:i/>
                              </w:rPr>
                              <w:t>Вострухина</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D25F8" id="Group 1" o:spid="_x0000_s1026" style="position:absolute;left:0;text-align:left;margin-left:58.3pt;margin-top:18.55pt;width:516.1pt;height:808.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5D32A403" w14:textId="77777777" w:rsidR="00320C25" w:rsidRPr="0026683A" w:rsidRDefault="00320C25" w:rsidP="00506763">
                      <w:pPr>
                        <w:pStyle w:val="af4"/>
                        <w:jc w:val="center"/>
                        <w:rPr>
                          <w:rFonts w:ascii="Times New Roman" w:hAnsi="Times New Roman"/>
                          <w:sz w:val="18"/>
                        </w:rPr>
                      </w:pPr>
                      <w:proofErr w:type="spellStart"/>
                      <w:r w:rsidRPr="0026683A">
                        <w:rPr>
                          <w:rFonts w:ascii="Times New Roman" w:hAnsi="Times New Roman"/>
                          <w:sz w:val="18"/>
                        </w:rPr>
                        <w:t>Изм</w:t>
                      </w:r>
                      <w:proofErr w:type="spellEnd"/>
                      <w:r w:rsidRPr="0026683A">
                        <w:rPr>
                          <w:rFonts w:ascii="Times New Roman" w:hAnsi="Times New Roman"/>
                          <w:sz w:val="18"/>
                        </w:rPr>
                        <w:t>.</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B976140"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47ECBD0"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56BEB21" w14:textId="77777777" w:rsidR="00320C25" w:rsidRPr="0026683A" w:rsidRDefault="00320C25" w:rsidP="00506763">
                      <w:pPr>
                        <w:pStyle w:val="af4"/>
                        <w:jc w:val="center"/>
                        <w:rPr>
                          <w:rFonts w:ascii="Times New Roman" w:hAnsi="Times New Roman"/>
                          <w:sz w:val="18"/>
                        </w:rPr>
                      </w:pPr>
                      <w:proofErr w:type="spellStart"/>
                      <w:r w:rsidRPr="0026683A">
                        <w:rPr>
                          <w:rFonts w:ascii="Times New Roman" w:hAnsi="Times New Roman"/>
                          <w:sz w:val="18"/>
                        </w:rPr>
                        <w:t>Подпись</w:t>
                      </w:r>
                      <w:proofErr w:type="spellEnd"/>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31E9C10" w14:textId="77777777" w:rsidR="00320C25" w:rsidRPr="0026683A" w:rsidRDefault="00320C25" w:rsidP="00506763">
                      <w:pPr>
                        <w:pStyle w:val="af4"/>
                        <w:jc w:val="center"/>
                        <w:rPr>
                          <w:rFonts w:ascii="Times New Roman" w:hAnsi="Times New Roman"/>
                          <w:sz w:val="18"/>
                          <w:lang w:val="ru-RU"/>
                        </w:rPr>
                      </w:pPr>
                      <w:r w:rsidRPr="0026683A">
                        <w:rPr>
                          <w:rFonts w:ascii="Times New Roman" w:hAnsi="Times New Roman"/>
                          <w:sz w:val="18"/>
                          <w:lang w:val="ru-RU"/>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20387E7"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AE5BCAA" w14:textId="3895FD2E" w:rsidR="00320C25" w:rsidRDefault="00595577" w:rsidP="00506763">
                      <w:pPr>
                        <w:pStyle w:val="af4"/>
                        <w:jc w:val="center"/>
                        <w:rPr>
                          <w:rFonts w:ascii="Times New Roman" w:hAnsi="Times New Roman"/>
                          <w:sz w:val="22"/>
                          <w:szCs w:val="22"/>
                          <w:lang w:val="ru-RU"/>
                        </w:rPr>
                      </w:pPr>
                      <w:r>
                        <w:rPr>
                          <w:rFonts w:ascii="Times New Roman" w:hAnsi="Times New Roman"/>
                          <w:sz w:val="22"/>
                          <w:szCs w:val="22"/>
                          <w:lang w:val="ru-RU"/>
                        </w:rPr>
                        <w:t>5</w:t>
                      </w:r>
                    </w:p>
                    <w:p w14:paraId="6D1E968A" w14:textId="77777777" w:rsidR="00595577" w:rsidRPr="0026683A" w:rsidRDefault="00595577" w:rsidP="00506763">
                      <w:pPr>
                        <w:pStyle w:val="af4"/>
                        <w:jc w:val="center"/>
                        <w:rPr>
                          <w:rFonts w:ascii="Times New Roman" w:hAnsi="Times New Roman"/>
                          <w:sz w:val="22"/>
                          <w:szCs w:val="22"/>
                          <w:lang w:val="ru-RU"/>
                        </w:rPr>
                      </w:pPr>
                    </w:p>
                  </w:txbxContent>
                </v:textbox>
              </v:rect>
              <v:rect id="Rectangle 19"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1E3959F" w14:textId="7BA70CBC" w:rsidR="00320C25" w:rsidRDefault="00320C25" w:rsidP="00506763">
                      <w:pPr>
                        <w:jc w:val="center"/>
                        <w:rPr>
                          <w:i/>
                          <w:sz w:val="32"/>
                        </w:rPr>
                      </w:pPr>
                      <w:r>
                        <w:rPr>
                          <w:i/>
                          <w:sz w:val="32"/>
                        </w:rPr>
                        <w:t>09.02.07 – 3ИСП11-8</w:t>
                      </w:r>
                    </w:p>
                    <w:p w14:paraId="69C4B535" w14:textId="77777777" w:rsidR="00320C25" w:rsidRPr="0026683A" w:rsidRDefault="00320C25" w:rsidP="00506763">
                      <w:pPr>
                        <w:jc w:val="center"/>
                        <w:rPr>
                          <w:i/>
                          <w:sz w:val="32"/>
                        </w:rPr>
                      </w:pP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7CECB6C6" w14:textId="77777777" w:rsidR="00320C25" w:rsidRDefault="00320C25" w:rsidP="00506763">
                        <w:pPr>
                          <w:pStyle w:val="af4"/>
                          <w:rPr>
                            <w:sz w:val="18"/>
                          </w:rPr>
                        </w:pPr>
                        <w:proofErr w:type="spellStart"/>
                        <w:r>
                          <w:rPr>
                            <w:sz w:val="18"/>
                            <w:lang w:val="ru-RU"/>
                          </w:rPr>
                          <w:t>Разраб</w:t>
                        </w:r>
                        <w:proofErr w:type="spellEnd"/>
                        <w:r>
                          <w:rPr>
                            <w:sz w:val="18"/>
                          </w:rPr>
                          <w:t>.</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62E6039F" w14:textId="11F2607B" w:rsidR="00320C25" w:rsidRPr="00014D9A" w:rsidRDefault="00320C25" w:rsidP="00506763">
                        <w:pPr>
                          <w:rPr>
                            <w:i/>
                            <w:sz w:val="18"/>
                            <w:szCs w:val="20"/>
                          </w:rPr>
                        </w:pPr>
                        <w:proofErr w:type="spellStart"/>
                        <w:r>
                          <w:rPr>
                            <w:i/>
                            <w:sz w:val="18"/>
                            <w:szCs w:val="20"/>
                          </w:rPr>
                          <w:t>Потегаев</w:t>
                        </w:r>
                        <w:proofErr w:type="spellEnd"/>
                        <w:r>
                          <w:rPr>
                            <w:i/>
                            <w:sz w:val="18"/>
                            <w:szCs w:val="20"/>
                          </w:rPr>
                          <w:t xml:space="preserve"> Е.В.</w:t>
                        </w:r>
                      </w:p>
                      <w:p w14:paraId="2D25CA4C" w14:textId="77777777" w:rsidR="00320C25" w:rsidRDefault="00320C25" w:rsidP="00506763">
                        <w:r>
                          <w:t>Д</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77183204" w14:textId="77777777" w:rsidR="00320C25" w:rsidRDefault="00320C25" w:rsidP="00506763">
                        <w:pPr>
                          <w:pStyle w:val="af4"/>
                          <w:rPr>
                            <w:sz w:val="18"/>
                          </w:rPr>
                        </w:pPr>
                        <w:r>
                          <w:rPr>
                            <w:sz w:val="18"/>
                          </w:rPr>
                          <w:t xml:space="preserve"> </w:t>
                        </w:r>
                        <w:proofErr w:type="spellStart"/>
                        <w:r>
                          <w:rPr>
                            <w:sz w:val="18"/>
                          </w:rPr>
                          <w:t>Провер</w:t>
                        </w:r>
                        <w:proofErr w:type="spellEnd"/>
                        <w:r>
                          <w:rPr>
                            <w:sz w:val="18"/>
                          </w:rPr>
                          <w:t>.</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763A5987" w14:textId="37899292" w:rsidR="00320C25" w:rsidRPr="006F23CB" w:rsidRDefault="00320C25" w:rsidP="00506763">
                        <w:pPr>
                          <w:pStyle w:val="af4"/>
                          <w:rPr>
                            <w:rFonts w:ascii="Times New Roman" w:hAnsi="Times New Roman"/>
                            <w:sz w:val="16"/>
                            <w:szCs w:val="16"/>
                            <w:lang w:val="ru-RU"/>
                          </w:rPr>
                        </w:pPr>
                        <w:r>
                          <w:rPr>
                            <w:rFonts w:ascii="Times New Roman" w:hAnsi="Times New Roman"/>
                            <w:sz w:val="16"/>
                            <w:szCs w:val="16"/>
                            <w:lang w:val="ru-RU"/>
                          </w:rPr>
                          <w:t>Куропаткина О.П</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05969F94" w14:textId="77777777" w:rsidR="00320C25" w:rsidRPr="0026683A" w:rsidRDefault="00320C25" w:rsidP="00506763">
                        <w:pPr>
                          <w:pStyle w:val="af4"/>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F6D01E3" w14:textId="77777777" w:rsidR="00320C25" w:rsidRPr="0026683A" w:rsidRDefault="00320C25" w:rsidP="00506763">
                        <w:pPr>
                          <w:rPr>
                            <w:sz w:val="18"/>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56B4F0C1" w14:textId="77777777" w:rsidR="00320C25" w:rsidRPr="0026683A" w:rsidRDefault="00320C25" w:rsidP="00506763">
                        <w:pPr>
                          <w:pStyle w:val="af4"/>
                          <w:rPr>
                            <w:rFonts w:ascii="Times New Roman" w:hAnsi="Times New Roman"/>
                            <w:sz w:val="18"/>
                          </w:rPr>
                        </w:pPr>
                        <w:r>
                          <w:rPr>
                            <w:sz w:val="18"/>
                          </w:rPr>
                          <w:t xml:space="preserve"> </w:t>
                        </w:r>
                        <w:r w:rsidRPr="0026683A">
                          <w:rPr>
                            <w:rFonts w:ascii="Times New Roman" w:hAnsi="Times New Roman"/>
                            <w:sz w:val="18"/>
                          </w:rPr>
                          <w:t>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DBC3C0D" w14:textId="77777777" w:rsidR="00320C25" w:rsidRDefault="00320C25" w:rsidP="00506763">
                        <w:pPr>
                          <w:pStyle w:val="af4"/>
                          <w:rPr>
                            <w:sz w:val="18"/>
                            <w:lang w:val="ru-RU"/>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10289947" w14:textId="77777777" w:rsidR="00320C25" w:rsidRPr="0026683A" w:rsidRDefault="00320C25" w:rsidP="00506763">
                        <w:pPr>
                          <w:pStyle w:val="af4"/>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Утверд</w:t>
                        </w:r>
                        <w:proofErr w:type="spellEnd"/>
                        <w:r w:rsidRPr="0026683A">
                          <w:rPr>
                            <w:rFonts w:ascii="Times New Roman" w:hAnsi="Times New Roman"/>
                            <w:sz w:val="18"/>
                          </w:rPr>
                          <w:t>.</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E3253CE" w14:textId="77777777" w:rsidR="00320C25" w:rsidRDefault="00320C25" w:rsidP="00506763">
                        <w:pPr>
                          <w:pStyle w:val="af4"/>
                          <w:rPr>
                            <w:sz w:val="18"/>
                            <w:lang w:val="ru-RU"/>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41" o:spid="_x0000_s1066" style="position:absolute;left:7631;top:18258;width:6577;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0E0DEBAE" w14:textId="1ABA4DCA" w:rsidR="00320C25" w:rsidRPr="006975B7" w:rsidRDefault="006975B7" w:rsidP="006F23CB">
                      <w:pPr>
                        <w:jc w:val="center"/>
                        <w:rPr>
                          <w:color w:val="222255"/>
                          <w:sz w:val="24"/>
                          <w:szCs w:val="20"/>
                          <w:lang w:eastAsia="ru-RU"/>
                        </w:rPr>
                      </w:pPr>
                      <w:r w:rsidRPr="006975B7">
                        <w:rPr>
                          <w:bCs/>
                          <w:spacing w:val="-3"/>
                          <w:sz w:val="24"/>
                          <w:szCs w:val="20"/>
                        </w:rPr>
                        <w:t>Разработка и тестирование базы данных информационно-поисковой системы для ГИБДД</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AC519DD" w14:textId="77777777" w:rsidR="00320C25" w:rsidRPr="0026683A" w:rsidRDefault="00320C25" w:rsidP="00506763">
                      <w:pPr>
                        <w:pStyle w:val="af4"/>
                        <w:jc w:val="center"/>
                        <w:rPr>
                          <w:rFonts w:ascii="Times New Roman" w:hAnsi="Times New Roman"/>
                          <w:sz w:val="18"/>
                        </w:rPr>
                      </w:pPr>
                      <w:proofErr w:type="spellStart"/>
                      <w:r>
                        <w:rPr>
                          <w:rFonts w:ascii="Times New Roman" w:hAnsi="Times New Roman"/>
                          <w:sz w:val="18"/>
                        </w:rPr>
                        <w:t>Ли</w:t>
                      </w:r>
                      <w:proofErr w:type="spellEnd"/>
                      <w:r>
                        <w:rPr>
                          <w:rFonts w:ascii="Times New Roman" w:hAnsi="Times New Roman"/>
                          <w:sz w:val="18"/>
                          <w:lang w:val="ru-RU"/>
                        </w:rPr>
                        <w:t>т</w:t>
                      </w:r>
                      <w:r>
                        <w:rPr>
                          <w:rFonts w:ascii="Times New Roman" w:hAnsi="Times New Roman"/>
                          <w:sz w:val="18"/>
                        </w:rPr>
                        <w:t>.</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310CB2ED" w14:textId="77777777" w:rsidR="00320C25" w:rsidRPr="0026683A" w:rsidRDefault="00320C25" w:rsidP="00506763">
                      <w:pPr>
                        <w:pStyle w:val="af4"/>
                        <w:jc w:val="center"/>
                        <w:rPr>
                          <w:rFonts w:ascii="Times New Roman" w:hAnsi="Times New Roman"/>
                          <w:sz w:val="18"/>
                        </w:rPr>
                      </w:pPr>
                      <w:r w:rsidRPr="0026683A">
                        <w:rPr>
                          <w:rFonts w:ascii="Times New Roman" w:hAnsi="Times New Roman"/>
                          <w:sz w:val="18"/>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2713B4D7" w14:textId="7109CF3C" w:rsidR="00320C25" w:rsidRDefault="00320C25" w:rsidP="00506763">
                      <w:pPr>
                        <w:pStyle w:val="af4"/>
                        <w:jc w:val="center"/>
                        <w:rPr>
                          <w:rFonts w:ascii="Times New Roman" w:hAnsi="Times New Roman"/>
                          <w:sz w:val="22"/>
                          <w:szCs w:val="22"/>
                          <w:lang w:val="ru-RU"/>
                        </w:rPr>
                      </w:pPr>
                      <w:r>
                        <w:rPr>
                          <w:rFonts w:ascii="Times New Roman" w:hAnsi="Times New Roman"/>
                          <w:sz w:val="22"/>
                          <w:szCs w:val="22"/>
                          <w:lang w:val="ru-RU"/>
                        </w:rPr>
                        <w:t>25</w:t>
                      </w:r>
                    </w:p>
                    <w:p w14:paraId="20602C35" w14:textId="77777777" w:rsidR="00320C25" w:rsidRPr="00F0204C" w:rsidRDefault="00320C25" w:rsidP="00506763">
                      <w:pPr>
                        <w:pStyle w:val="af4"/>
                        <w:jc w:val="center"/>
                        <w:rPr>
                          <w:rFonts w:ascii="Times New Roman" w:hAnsi="Times New Roman"/>
                          <w:sz w:val="22"/>
                          <w:szCs w:val="22"/>
                          <w:lang w:val="ru-RU"/>
                        </w:rPr>
                      </w:pPr>
                    </w:p>
                    <w:p w14:paraId="3A0D7379" w14:textId="77777777" w:rsidR="00320C25" w:rsidRPr="00AD69C7" w:rsidRDefault="00320C25" w:rsidP="00506763">
                      <w:pPr>
                        <w:jc w:val="center"/>
                      </w:pP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50" o:spid="_x0000_s1075" style="position:absolute;left:14259;top:18923;width:5718;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1E3542A3" w14:textId="77777777" w:rsidR="00320C25" w:rsidRPr="0026683A" w:rsidRDefault="00320C25" w:rsidP="00506763">
                      <w:pPr>
                        <w:jc w:val="center"/>
                        <w:rPr>
                          <w:i/>
                        </w:rPr>
                      </w:pPr>
                      <w:r w:rsidRPr="0026683A">
                        <w:rPr>
                          <w:i/>
                        </w:rPr>
                        <w:t xml:space="preserve">ГБПОУ КС №54 </w:t>
                      </w:r>
                    </w:p>
                    <w:p w14:paraId="7C4A3417" w14:textId="77777777" w:rsidR="00320C25" w:rsidRPr="0090180A" w:rsidRDefault="00320C25" w:rsidP="00506763">
                      <w:pPr>
                        <w:jc w:val="center"/>
                        <w:rPr>
                          <w:rFonts w:ascii="ISOCPEUR" w:hAnsi="ISOCPEUR"/>
                          <w:i/>
                        </w:rPr>
                      </w:pPr>
                      <w:r w:rsidRPr="0026683A">
                        <w:rPr>
                          <w:i/>
                        </w:rPr>
                        <w:t xml:space="preserve">им. П.М. </w:t>
                      </w:r>
                      <w:proofErr w:type="spellStart"/>
                      <w:r w:rsidRPr="0026683A">
                        <w:rPr>
                          <w:i/>
                        </w:rPr>
                        <w:t>Вострухина</w:t>
                      </w:r>
                      <w:proofErr w:type="spellEnd"/>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7EAF0" w14:textId="77777777" w:rsidR="00B06367" w:rsidRDefault="00B06367">
    <w:pPr>
      <w:pStyle w:val="a4"/>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30B35" w14:textId="77777777" w:rsidR="00320C25" w:rsidRDefault="00320C25">
    <w:pPr>
      <w:pStyle w:val="a4"/>
    </w:pPr>
    <w:r>
      <w:rPr>
        <w:noProof/>
        <w:lang w:eastAsia="ru-RU"/>
      </w:rPr>
      <mc:AlternateContent>
        <mc:Choice Requires="wpg">
          <w:drawing>
            <wp:anchor distT="0" distB="0" distL="114300" distR="114300" simplePos="0" relativeHeight="251658240" behindDoc="0" locked="1" layoutInCell="1" allowOverlap="1" wp14:anchorId="4149D1EF" wp14:editId="48079424">
              <wp:simplePos x="0" y="0"/>
              <wp:positionH relativeFrom="page">
                <wp:posOffset>822325</wp:posOffset>
              </wp:positionH>
              <wp:positionV relativeFrom="page">
                <wp:posOffset>239395</wp:posOffset>
              </wp:positionV>
              <wp:extent cx="6487795" cy="10258425"/>
              <wp:effectExtent l="12700" t="20320" r="14605" b="17780"/>
              <wp:wrapNone/>
              <wp:docPr id="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2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1BD77" w14:textId="77777777" w:rsidR="00320C25" w:rsidRPr="0026683A" w:rsidRDefault="00320C25" w:rsidP="00506763">
                            <w:pPr>
                              <w:jc w:val="center"/>
                              <w:rPr>
                                <w:i/>
                              </w:rPr>
                            </w:pPr>
                            <w:r w:rsidRPr="0026683A">
                              <w:rPr>
                                <w:i/>
                                <w:sz w:val="18"/>
                              </w:rPr>
                              <w:t>Изм.</w:t>
                            </w:r>
                          </w:p>
                        </w:txbxContent>
                      </wps:txbx>
                      <wps:bodyPr rot="0" vert="horz" wrap="square" lIns="12700" tIns="12700" rIns="12700" bIns="12700" anchor="t" anchorCtr="0" upright="1">
                        <a:noAutofit/>
                      </wps:bodyPr>
                    </wps:wsp>
                    <wps:wsp>
                      <wps:cNvPr id="4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CC2CA" w14:textId="77777777" w:rsidR="00320C25" w:rsidRPr="0026683A" w:rsidRDefault="00320C25" w:rsidP="00506763">
                            <w:pPr>
                              <w:jc w:val="center"/>
                              <w:rPr>
                                <w:i/>
                              </w:rPr>
                            </w:pPr>
                            <w:r w:rsidRPr="0026683A">
                              <w:rPr>
                                <w:i/>
                                <w:sz w:val="16"/>
                              </w:rPr>
                              <w:t>Лист</w:t>
                            </w:r>
                          </w:p>
                        </w:txbxContent>
                      </wps:txbx>
                      <wps:bodyPr rot="0" vert="horz" wrap="square" lIns="12700" tIns="12700" rIns="12700" bIns="12700" anchor="t" anchorCtr="0" upright="1">
                        <a:noAutofit/>
                      </wps:bodyPr>
                    </wps:wsp>
                    <wps:wsp>
                      <wps:cNvPr id="4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C3F958" w14:textId="77777777" w:rsidR="00320C25" w:rsidRPr="0026683A" w:rsidRDefault="00320C25" w:rsidP="00506763">
                            <w:pPr>
                              <w:jc w:val="center"/>
                              <w:rPr>
                                <w:i/>
                              </w:rPr>
                            </w:pPr>
                            <w:r w:rsidRPr="0026683A">
                              <w:rPr>
                                <w:i/>
                                <w:sz w:val="18"/>
                              </w:rPr>
                              <w:t>№ докум.</w:t>
                            </w:r>
                          </w:p>
                        </w:txbxContent>
                      </wps:txbx>
                      <wps:bodyPr rot="0" vert="horz" wrap="square" lIns="12700" tIns="12700" rIns="12700" bIns="12700" anchor="t" anchorCtr="0" upright="1">
                        <a:noAutofit/>
                      </wps:bodyPr>
                    </wps:wsp>
                    <wps:wsp>
                      <wps:cNvPr id="4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17403" w14:textId="77777777" w:rsidR="00320C25" w:rsidRPr="0026683A" w:rsidRDefault="00320C25" w:rsidP="00506763">
                            <w:pPr>
                              <w:jc w:val="center"/>
                              <w:rPr>
                                <w:i/>
                              </w:rPr>
                            </w:pPr>
                            <w:r w:rsidRPr="0026683A">
                              <w:rPr>
                                <w:i/>
                                <w:sz w:val="16"/>
                              </w:rPr>
                              <w:t>Подпись</w:t>
                            </w:r>
                          </w:p>
                        </w:txbxContent>
                      </wps:txbx>
                      <wps:bodyPr rot="0" vert="horz" wrap="square" lIns="12700" tIns="12700" rIns="12700" bIns="12700" anchor="t" anchorCtr="0" upright="1">
                        <a:noAutofit/>
                      </wps:bodyPr>
                    </wps:wsp>
                    <wps:wsp>
                      <wps:cNvPr id="4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6B3246" w14:textId="77777777" w:rsidR="00320C25" w:rsidRPr="0026683A" w:rsidRDefault="00320C25" w:rsidP="00506763">
                            <w:pPr>
                              <w:jc w:val="center"/>
                              <w:rPr>
                                <w:i/>
                                <w:sz w:val="22"/>
                              </w:rPr>
                            </w:pPr>
                            <w:r w:rsidRPr="0026683A">
                              <w:rPr>
                                <w:i/>
                                <w:sz w:val="16"/>
                              </w:rPr>
                              <w:t>Дата</w:t>
                            </w:r>
                          </w:p>
                        </w:txbxContent>
                      </wps:txbx>
                      <wps:bodyPr rot="0" vert="horz" wrap="square" lIns="12700" tIns="12700" rIns="12700" bIns="12700" anchor="t" anchorCtr="0" upright="1">
                        <a:noAutofit/>
                      </wps:bodyPr>
                    </wps:wsp>
                    <wps:wsp>
                      <wps:cNvPr id="50"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91698" w14:textId="77777777" w:rsidR="00320C25" w:rsidRPr="0026683A" w:rsidRDefault="00320C25" w:rsidP="00506763">
                            <w:pPr>
                              <w:rPr>
                                <w:i/>
                                <w:sz w:val="18"/>
                                <w:szCs w:val="20"/>
                              </w:rPr>
                            </w:pPr>
                            <w:r w:rsidRPr="0026683A">
                              <w:rPr>
                                <w:i/>
                                <w:sz w:val="16"/>
                                <w:szCs w:val="20"/>
                              </w:rPr>
                              <w:t>Лист</w:t>
                            </w:r>
                          </w:p>
                        </w:txbxContent>
                      </wps:txbx>
                      <wps:bodyPr rot="0" vert="horz" wrap="square" lIns="12700" tIns="12700" rIns="12700" bIns="12700" anchor="t" anchorCtr="0" upright="1">
                        <a:noAutofit/>
                      </wps:bodyPr>
                    </wps:wsp>
                    <wps:wsp>
                      <wps:cNvPr id="5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78D3D" w14:textId="7A5C016E" w:rsidR="00320C25" w:rsidRPr="00595577" w:rsidRDefault="00804837" w:rsidP="00506763">
                            <w:pPr>
                              <w:pStyle w:val="a6"/>
                              <w:jc w:val="center"/>
                              <w:rPr>
                                <w:sz w:val="32"/>
                                <w:szCs w:val="32"/>
                              </w:rPr>
                            </w:pPr>
                            <w:sdt>
                              <w:sdtPr>
                                <w:rPr>
                                  <w:sz w:val="32"/>
                                  <w:szCs w:val="32"/>
                                </w:rPr>
                                <w:id w:val="-556395909"/>
                                <w:docPartObj>
                                  <w:docPartGallery w:val="Page Numbers (Bottom of Page)"/>
                                  <w:docPartUnique/>
                                </w:docPartObj>
                              </w:sdtPr>
                              <w:sdtEndPr/>
                              <w:sdtContent>
                                <w:sdt>
                                  <w:sdtPr>
                                    <w:rPr>
                                      <w:sz w:val="32"/>
                                      <w:szCs w:val="32"/>
                                    </w:rPr>
                                    <w:id w:val="1279688958"/>
                                    <w:docPartObj>
                                      <w:docPartGallery w:val="Page Numbers (Bottom of Page)"/>
                                      <w:docPartUnique/>
                                    </w:docPartObj>
                                  </w:sdtPr>
                                  <w:sdtEndPr/>
                                  <w:sdtContent>
                                    <w:r w:rsidR="00B06367">
                                      <w:rPr>
                                        <w:i/>
                                        <w:sz w:val="32"/>
                                        <w:szCs w:val="32"/>
                                      </w:rPr>
                                      <w:t>6</w:t>
                                    </w:r>
                                  </w:sdtContent>
                                </w:sdt>
                              </w:sdtContent>
                            </w:sdt>
                          </w:p>
                          <w:p w14:paraId="4BB25D5D" w14:textId="77777777" w:rsidR="00320C25" w:rsidRPr="00595577" w:rsidRDefault="00320C25" w:rsidP="00506763">
                            <w:pPr>
                              <w:rPr>
                                <w:sz w:val="32"/>
                                <w:szCs w:val="32"/>
                              </w:rPr>
                            </w:pPr>
                          </w:p>
                        </w:txbxContent>
                      </wps:txbx>
                      <wps:bodyPr rot="0" vert="horz" wrap="square" lIns="12700" tIns="12700" rIns="12700" bIns="12700" anchor="t" anchorCtr="0" upright="1">
                        <a:noAutofit/>
                      </wps:bodyPr>
                    </wps:wsp>
                    <wps:wsp>
                      <wps:cNvPr id="5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CF703" w14:textId="6D85E606" w:rsidR="00320C25" w:rsidRDefault="00320C25" w:rsidP="006F23CB">
                            <w:pPr>
                              <w:jc w:val="center"/>
                              <w:rPr>
                                <w:i/>
                                <w:sz w:val="32"/>
                              </w:rPr>
                            </w:pPr>
                            <w:r>
                              <w:rPr>
                                <w:i/>
                                <w:sz w:val="32"/>
                              </w:rPr>
                              <w:t>09.02.07 – 3ИСП11-8</w:t>
                            </w:r>
                          </w:p>
                          <w:p w14:paraId="07994E77" w14:textId="77777777" w:rsidR="00320C25" w:rsidRDefault="00320C25" w:rsidP="00506763">
                            <w:pPr>
                              <w:jc w:val="center"/>
                              <w:rPr>
                                <w:i/>
                                <w:sz w:val="32"/>
                              </w:rPr>
                            </w:pPr>
                          </w:p>
                          <w:p w14:paraId="45EF42E7" w14:textId="77777777" w:rsidR="00320C25" w:rsidRPr="00506763" w:rsidRDefault="00320C25" w:rsidP="00506763">
                            <w:pPr>
                              <w:jc w:val="center"/>
                              <w:rPr>
                                <w:i/>
                                <w:sz w:val="32"/>
                              </w:rPr>
                            </w:pPr>
                          </w:p>
                          <w:p w14:paraId="06E66759" w14:textId="77777777" w:rsidR="00320C25" w:rsidRPr="00E351C3" w:rsidRDefault="00320C25" w:rsidP="00506763">
                            <w:pPr>
                              <w:ind w:left="708"/>
                              <w:rPr>
                                <w:rFonts w:ascii="Calibri" w:eastAsia="Calibri" w:hAnsi="Calibri"/>
                                <w:i/>
                                <w:sz w:val="32"/>
                                <w:szCs w:val="32"/>
                              </w:rPr>
                            </w:pPr>
                          </w:p>
                          <w:p w14:paraId="50176320" w14:textId="77777777" w:rsidR="00320C25" w:rsidRPr="00AB1AC7" w:rsidRDefault="00320C25" w:rsidP="0050676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9D1EF" id="Group 51" o:spid="_x0000_s1076" style="position:absolute;left:0;text-align:left;margin-left:64.75pt;margin-top:18.85pt;width:510.85pt;height:807.7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">
              <v:rect id="Rectangle 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A41BD77" w14:textId="77777777" w:rsidR="00320C25" w:rsidRPr="0026683A" w:rsidRDefault="00320C25" w:rsidP="00506763">
                      <w:pPr>
                        <w:jc w:val="center"/>
                        <w:rPr>
                          <w:i/>
                        </w:rPr>
                      </w:pPr>
                      <w:r w:rsidRPr="0026683A">
                        <w:rPr>
                          <w:i/>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764CC2CA" w14:textId="77777777" w:rsidR="00320C25" w:rsidRPr="0026683A" w:rsidRDefault="00320C25" w:rsidP="00506763">
                      <w:pPr>
                        <w:jc w:val="center"/>
                        <w:rPr>
                          <w:i/>
                        </w:rPr>
                      </w:pPr>
                      <w:r w:rsidRPr="0026683A">
                        <w:rPr>
                          <w:i/>
                          <w:sz w:val="16"/>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EC3F958" w14:textId="77777777" w:rsidR="00320C25" w:rsidRPr="0026683A" w:rsidRDefault="00320C25" w:rsidP="00506763">
                      <w:pPr>
                        <w:jc w:val="center"/>
                        <w:rPr>
                          <w:i/>
                        </w:rPr>
                      </w:pPr>
                      <w:r w:rsidRPr="0026683A">
                        <w:rPr>
                          <w:i/>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6217403" w14:textId="77777777" w:rsidR="00320C25" w:rsidRPr="0026683A" w:rsidRDefault="00320C25" w:rsidP="00506763">
                      <w:pPr>
                        <w:jc w:val="center"/>
                        <w:rPr>
                          <w:i/>
                        </w:rPr>
                      </w:pPr>
                      <w:r w:rsidRPr="0026683A">
                        <w:rPr>
                          <w:i/>
                          <w:sz w:val="16"/>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526B3246" w14:textId="77777777" w:rsidR="00320C25" w:rsidRPr="0026683A" w:rsidRDefault="00320C25" w:rsidP="00506763">
                      <w:pPr>
                        <w:jc w:val="center"/>
                        <w:rPr>
                          <w:i/>
                          <w:sz w:val="22"/>
                        </w:rPr>
                      </w:pPr>
                      <w:r w:rsidRPr="0026683A">
                        <w:rPr>
                          <w:i/>
                          <w:sz w:val="16"/>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BC91698" w14:textId="77777777" w:rsidR="00320C25" w:rsidRPr="0026683A" w:rsidRDefault="00320C25" w:rsidP="00506763">
                      <w:pPr>
                        <w:rPr>
                          <w:i/>
                          <w:sz w:val="18"/>
                          <w:szCs w:val="20"/>
                        </w:rPr>
                      </w:pPr>
                      <w:r w:rsidRPr="0026683A">
                        <w:rPr>
                          <w:i/>
                          <w:sz w:val="16"/>
                          <w:szCs w:val="20"/>
                        </w:rPr>
                        <w:t>Лист</w:t>
                      </w:r>
                    </w:p>
                  </w:txbxContent>
                </v:textbox>
              </v:rect>
              <v:rect id="Rectangle 6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B78D3D" w14:textId="7A5C016E" w:rsidR="00320C25" w:rsidRPr="00595577" w:rsidRDefault="00804837" w:rsidP="00506763">
                      <w:pPr>
                        <w:pStyle w:val="a6"/>
                        <w:jc w:val="center"/>
                        <w:rPr>
                          <w:sz w:val="32"/>
                          <w:szCs w:val="32"/>
                        </w:rPr>
                      </w:pPr>
                      <w:sdt>
                        <w:sdtPr>
                          <w:rPr>
                            <w:sz w:val="32"/>
                            <w:szCs w:val="32"/>
                          </w:rPr>
                          <w:id w:val="-556395909"/>
                          <w:docPartObj>
                            <w:docPartGallery w:val="Page Numbers (Bottom of Page)"/>
                            <w:docPartUnique/>
                          </w:docPartObj>
                        </w:sdtPr>
                        <w:sdtEndPr/>
                        <w:sdtContent>
                          <w:sdt>
                            <w:sdtPr>
                              <w:rPr>
                                <w:sz w:val="32"/>
                                <w:szCs w:val="32"/>
                              </w:rPr>
                              <w:id w:val="1279688958"/>
                              <w:docPartObj>
                                <w:docPartGallery w:val="Page Numbers (Bottom of Page)"/>
                                <w:docPartUnique/>
                              </w:docPartObj>
                            </w:sdtPr>
                            <w:sdtEndPr/>
                            <w:sdtContent>
                              <w:r w:rsidR="00B06367">
                                <w:rPr>
                                  <w:i/>
                                  <w:sz w:val="32"/>
                                  <w:szCs w:val="32"/>
                                </w:rPr>
                                <w:t>6</w:t>
                              </w:r>
                            </w:sdtContent>
                          </w:sdt>
                        </w:sdtContent>
                      </w:sdt>
                    </w:p>
                    <w:p w14:paraId="4BB25D5D" w14:textId="77777777" w:rsidR="00320C25" w:rsidRPr="00595577" w:rsidRDefault="00320C25" w:rsidP="00506763">
                      <w:pPr>
                        <w:rPr>
                          <w:sz w:val="32"/>
                          <w:szCs w:val="32"/>
                        </w:rPr>
                      </w:pPr>
                    </w:p>
                  </w:txbxContent>
                </v:textbox>
              </v:rect>
              <v:rect id="Rectangle 7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C4CF703" w14:textId="6D85E606" w:rsidR="00320C25" w:rsidRDefault="00320C25" w:rsidP="006F23CB">
                      <w:pPr>
                        <w:jc w:val="center"/>
                        <w:rPr>
                          <w:i/>
                          <w:sz w:val="32"/>
                        </w:rPr>
                      </w:pPr>
                      <w:r>
                        <w:rPr>
                          <w:i/>
                          <w:sz w:val="32"/>
                        </w:rPr>
                        <w:t>09.02.07 – 3ИСП11-8</w:t>
                      </w:r>
                    </w:p>
                    <w:p w14:paraId="07994E77" w14:textId="77777777" w:rsidR="00320C25" w:rsidRDefault="00320C25" w:rsidP="00506763">
                      <w:pPr>
                        <w:jc w:val="center"/>
                        <w:rPr>
                          <w:i/>
                          <w:sz w:val="32"/>
                        </w:rPr>
                      </w:pPr>
                    </w:p>
                    <w:p w14:paraId="45EF42E7" w14:textId="77777777" w:rsidR="00320C25" w:rsidRPr="00506763" w:rsidRDefault="00320C25" w:rsidP="00506763">
                      <w:pPr>
                        <w:jc w:val="center"/>
                        <w:rPr>
                          <w:i/>
                          <w:sz w:val="32"/>
                        </w:rPr>
                      </w:pPr>
                    </w:p>
                    <w:p w14:paraId="06E66759" w14:textId="77777777" w:rsidR="00320C25" w:rsidRPr="00E351C3" w:rsidRDefault="00320C25" w:rsidP="00506763">
                      <w:pPr>
                        <w:ind w:left="708"/>
                        <w:rPr>
                          <w:rFonts w:ascii="Calibri" w:eastAsia="Calibri" w:hAnsi="Calibri"/>
                          <w:i/>
                          <w:sz w:val="32"/>
                          <w:szCs w:val="32"/>
                        </w:rPr>
                      </w:pPr>
                    </w:p>
                    <w:p w14:paraId="50176320" w14:textId="77777777" w:rsidR="00320C25" w:rsidRPr="00AB1AC7" w:rsidRDefault="00320C25" w:rsidP="00506763"/>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F7C02" w14:textId="77777777" w:rsidR="00320C25" w:rsidRPr="009B7783" w:rsidRDefault="00320C25" w:rsidP="009B778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name w:val="WW8Num15"/>
    <w:lvl w:ilvl="0">
      <w:start w:val="1"/>
      <w:numFmt w:val="bullet"/>
      <w:lvlText w:val=""/>
      <w:lvlJc w:val="left"/>
      <w:pPr>
        <w:tabs>
          <w:tab w:val="num" w:pos="579"/>
        </w:tabs>
        <w:ind w:left="579" w:hanging="360"/>
      </w:pPr>
      <w:rPr>
        <w:rFonts w:ascii="Symbol" w:hAnsi="Symbol" w:cs="OpenSymbol"/>
      </w:rPr>
    </w:lvl>
    <w:lvl w:ilvl="1">
      <w:start w:val="1"/>
      <w:numFmt w:val="bullet"/>
      <w:lvlText w:val="◦"/>
      <w:lvlJc w:val="left"/>
      <w:pPr>
        <w:tabs>
          <w:tab w:val="num" w:pos="939"/>
        </w:tabs>
        <w:ind w:left="939" w:hanging="360"/>
      </w:pPr>
      <w:rPr>
        <w:rFonts w:ascii="OpenSymbol" w:hAnsi="OpenSymbol" w:cs="OpenSymbol"/>
      </w:rPr>
    </w:lvl>
    <w:lvl w:ilvl="2">
      <w:start w:val="1"/>
      <w:numFmt w:val="bullet"/>
      <w:lvlText w:val="▪"/>
      <w:lvlJc w:val="left"/>
      <w:pPr>
        <w:tabs>
          <w:tab w:val="num" w:pos="1299"/>
        </w:tabs>
        <w:ind w:left="1299" w:hanging="360"/>
      </w:pPr>
      <w:rPr>
        <w:rFonts w:ascii="OpenSymbol" w:hAnsi="OpenSymbol" w:cs="OpenSymbol"/>
      </w:rPr>
    </w:lvl>
    <w:lvl w:ilvl="3">
      <w:start w:val="1"/>
      <w:numFmt w:val="bullet"/>
      <w:lvlText w:val=""/>
      <w:lvlJc w:val="left"/>
      <w:pPr>
        <w:tabs>
          <w:tab w:val="num" w:pos="1659"/>
        </w:tabs>
        <w:ind w:left="1659" w:hanging="360"/>
      </w:pPr>
      <w:rPr>
        <w:rFonts w:ascii="Symbol" w:hAnsi="Symbol" w:cs="OpenSymbol"/>
      </w:rPr>
    </w:lvl>
    <w:lvl w:ilvl="4">
      <w:start w:val="1"/>
      <w:numFmt w:val="bullet"/>
      <w:lvlText w:val="◦"/>
      <w:lvlJc w:val="left"/>
      <w:pPr>
        <w:tabs>
          <w:tab w:val="num" w:pos="2019"/>
        </w:tabs>
        <w:ind w:left="2019" w:hanging="360"/>
      </w:pPr>
      <w:rPr>
        <w:rFonts w:ascii="OpenSymbol" w:hAnsi="OpenSymbol" w:cs="OpenSymbol"/>
      </w:rPr>
    </w:lvl>
    <w:lvl w:ilvl="5">
      <w:start w:val="1"/>
      <w:numFmt w:val="bullet"/>
      <w:lvlText w:val="▪"/>
      <w:lvlJc w:val="left"/>
      <w:pPr>
        <w:tabs>
          <w:tab w:val="num" w:pos="2379"/>
        </w:tabs>
        <w:ind w:left="2379" w:hanging="360"/>
      </w:pPr>
      <w:rPr>
        <w:rFonts w:ascii="OpenSymbol" w:hAnsi="OpenSymbol" w:cs="OpenSymbol"/>
      </w:rPr>
    </w:lvl>
    <w:lvl w:ilvl="6">
      <w:start w:val="1"/>
      <w:numFmt w:val="bullet"/>
      <w:lvlText w:val=""/>
      <w:lvlJc w:val="left"/>
      <w:pPr>
        <w:tabs>
          <w:tab w:val="num" w:pos="2739"/>
        </w:tabs>
        <w:ind w:left="2739" w:hanging="360"/>
      </w:pPr>
      <w:rPr>
        <w:rFonts w:ascii="Symbol" w:hAnsi="Symbol" w:cs="OpenSymbol"/>
      </w:rPr>
    </w:lvl>
    <w:lvl w:ilvl="7">
      <w:start w:val="1"/>
      <w:numFmt w:val="bullet"/>
      <w:lvlText w:val="◦"/>
      <w:lvlJc w:val="left"/>
      <w:pPr>
        <w:tabs>
          <w:tab w:val="num" w:pos="3099"/>
        </w:tabs>
        <w:ind w:left="3099" w:hanging="360"/>
      </w:pPr>
      <w:rPr>
        <w:rFonts w:ascii="OpenSymbol" w:hAnsi="OpenSymbol" w:cs="OpenSymbol"/>
      </w:rPr>
    </w:lvl>
    <w:lvl w:ilvl="8">
      <w:start w:val="1"/>
      <w:numFmt w:val="bullet"/>
      <w:lvlText w:val="▪"/>
      <w:lvlJc w:val="left"/>
      <w:pPr>
        <w:tabs>
          <w:tab w:val="num" w:pos="3459"/>
        </w:tabs>
        <w:ind w:left="3459" w:hanging="360"/>
      </w:pPr>
      <w:rPr>
        <w:rFonts w:ascii="OpenSymbol" w:hAnsi="OpenSymbol" w:cs="OpenSymbol"/>
      </w:rPr>
    </w:lvl>
  </w:abstractNum>
  <w:abstractNum w:abstractNumId="1" w15:restartNumberingAfterBreak="0">
    <w:nsid w:val="0000000C"/>
    <w:multiLevelType w:val="multilevel"/>
    <w:tmpl w:val="0000000C"/>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D"/>
    <w:multiLevelType w:val="multilevel"/>
    <w:tmpl w:val="0000000D"/>
    <w:name w:val="WW8Num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B5E55ED"/>
    <w:multiLevelType w:val="hybridMultilevel"/>
    <w:tmpl w:val="69D455E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12AF70BB"/>
    <w:multiLevelType w:val="hybridMultilevel"/>
    <w:tmpl w:val="1224368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B856F68"/>
    <w:multiLevelType w:val="hybridMultilevel"/>
    <w:tmpl w:val="85A812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5D22E11"/>
    <w:multiLevelType w:val="multilevel"/>
    <w:tmpl w:val="E690D808"/>
    <w:lvl w:ilvl="0">
      <w:start w:val="1"/>
      <w:numFmt w:val="decimal"/>
      <w:lvlText w:val="%1."/>
      <w:lvlJc w:val="left"/>
      <w:pPr>
        <w:ind w:left="435" w:hanging="43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30DE5FF9"/>
    <w:multiLevelType w:val="hybridMultilevel"/>
    <w:tmpl w:val="6106A7AA"/>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3E1978B9"/>
    <w:multiLevelType w:val="multilevel"/>
    <w:tmpl w:val="9C945CE0"/>
    <w:lvl w:ilvl="0">
      <w:start w:val="1"/>
      <w:numFmt w:val="decimal"/>
      <w:lvlText w:val="%1."/>
      <w:lvlJc w:val="left"/>
      <w:pPr>
        <w:ind w:left="2148" w:hanging="360"/>
      </w:pPr>
      <w:rPr>
        <w:rFonts w:hint="default"/>
      </w:rPr>
    </w:lvl>
    <w:lvl w:ilvl="1">
      <w:start w:val="7"/>
      <w:numFmt w:val="decimal"/>
      <w:isLgl/>
      <w:lvlText w:val="%1.%2."/>
      <w:lvlJc w:val="left"/>
      <w:pPr>
        <w:ind w:left="2508" w:hanging="720"/>
      </w:pPr>
      <w:rPr>
        <w:rFonts w:hint="default"/>
        <w:b w:val="0"/>
      </w:rPr>
    </w:lvl>
    <w:lvl w:ilvl="2">
      <w:start w:val="1"/>
      <w:numFmt w:val="decimal"/>
      <w:isLgl/>
      <w:lvlText w:val="%1.%2.%3."/>
      <w:lvlJc w:val="left"/>
      <w:pPr>
        <w:ind w:left="2508" w:hanging="720"/>
      </w:pPr>
      <w:rPr>
        <w:rFonts w:hint="default"/>
        <w:b w:val="0"/>
      </w:rPr>
    </w:lvl>
    <w:lvl w:ilvl="3">
      <w:start w:val="1"/>
      <w:numFmt w:val="decimal"/>
      <w:isLgl/>
      <w:lvlText w:val="%1.%2.%3.%4."/>
      <w:lvlJc w:val="left"/>
      <w:pPr>
        <w:ind w:left="2868" w:hanging="1080"/>
      </w:pPr>
      <w:rPr>
        <w:rFonts w:hint="default"/>
        <w:b w:val="0"/>
      </w:rPr>
    </w:lvl>
    <w:lvl w:ilvl="4">
      <w:start w:val="1"/>
      <w:numFmt w:val="decimal"/>
      <w:isLgl/>
      <w:lvlText w:val="%1.%2.%3.%4.%5."/>
      <w:lvlJc w:val="left"/>
      <w:pPr>
        <w:ind w:left="2868" w:hanging="1080"/>
      </w:pPr>
      <w:rPr>
        <w:rFonts w:hint="default"/>
        <w:b w:val="0"/>
      </w:rPr>
    </w:lvl>
    <w:lvl w:ilvl="5">
      <w:start w:val="1"/>
      <w:numFmt w:val="decimal"/>
      <w:isLgl/>
      <w:lvlText w:val="%1.%2.%3.%4.%5.%6."/>
      <w:lvlJc w:val="left"/>
      <w:pPr>
        <w:ind w:left="3228" w:hanging="1440"/>
      </w:pPr>
      <w:rPr>
        <w:rFonts w:hint="default"/>
        <w:b w:val="0"/>
      </w:rPr>
    </w:lvl>
    <w:lvl w:ilvl="6">
      <w:start w:val="1"/>
      <w:numFmt w:val="decimal"/>
      <w:isLgl/>
      <w:lvlText w:val="%1.%2.%3.%4.%5.%6.%7."/>
      <w:lvlJc w:val="left"/>
      <w:pPr>
        <w:ind w:left="3588" w:hanging="1800"/>
      </w:pPr>
      <w:rPr>
        <w:rFonts w:hint="default"/>
        <w:b w:val="0"/>
      </w:rPr>
    </w:lvl>
    <w:lvl w:ilvl="7">
      <w:start w:val="1"/>
      <w:numFmt w:val="decimal"/>
      <w:isLgl/>
      <w:lvlText w:val="%1.%2.%3.%4.%5.%6.%7.%8."/>
      <w:lvlJc w:val="left"/>
      <w:pPr>
        <w:ind w:left="3588" w:hanging="1800"/>
      </w:pPr>
      <w:rPr>
        <w:rFonts w:hint="default"/>
        <w:b w:val="0"/>
      </w:rPr>
    </w:lvl>
    <w:lvl w:ilvl="8">
      <w:start w:val="1"/>
      <w:numFmt w:val="decimal"/>
      <w:isLgl/>
      <w:lvlText w:val="%1.%2.%3.%4.%5.%6.%7.%8.%9."/>
      <w:lvlJc w:val="left"/>
      <w:pPr>
        <w:ind w:left="3948" w:hanging="2160"/>
      </w:pPr>
      <w:rPr>
        <w:rFonts w:hint="default"/>
        <w:b w:val="0"/>
      </w:rPr>
    </w:lvl>
  </w:abstractNum>
  <w:abstractNum w:abstractNumId="9" w15:restartNumberingAfterBreak="0">
    <w:nsid w:val="450B0713"/>
    <w:multiLevelType w:val="hybridMultilevel"/>
    <w:tmpl w:val="20DE3C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4894A49"/>
    <w:multiLevelType w:val="multilevel"/>
    <w:tmpl w:val="D85A7D5E"/>
    <w:lvl w:ilvl="0">
      <w:start w:val="2"/>
      <w:numFmt w:val="decimal"/>
      <w:lvlText w:val="%1."/>
      <w:lvlJc w:val="left"/>
      <w:pPr>
        <w:ind w:left="435" w:hanging="435"/>
      </w:pPr>
      <w:rPr>
        <w:rFonts w:hint="default"/>
      </w:rPr>
    </w:lvl>
    <w:lvl w:ilvl="1">
      <w:start w:val="1"/>
      <w:numFmt w:val="decimal"/>
      <w:lvlText w:val="%1.%2."/>
      <w:lvlJc w:val="left"/>
      <w:pPr>
        <w:ind w:left="2149" w:hanging="720"/>
      </w:pPr>
      <w:rPr>
        <w:rFonts w:hint="default"/>
        <w:b w:val="0"/>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1" w15:restartNumberingAfterBreak="0">
    <w:nsid w:val="657A4E1E"/>
    <w:multiLevelType w:val="multilevel"/>
    <w:tmpl w:val="D21C1F8E"/>
    <w:lvl w:ilvl="0">
      <w:start w:val="2"/>
      <w:numFmt w:val="decimal"/>
      <w:lvlText w:val="%1."/>
      <w:lvlJc w:val="left"/>
      <w:pPr>
        <w:ind w:left="450" w:hanging="450"/>
      </w:pPr>
      <w:rPr>
        <w:rFonts w:hint="default"/>
      </w:rPr>
    </w:lvl>
    <w:lvl w:ilvl="1">
      <w:start w:val="3"/>
      <w:numFmt w:val="decimal"/>
      <w:lvlText w:val="%1.%2."/>
      <w:lvlJc w:val="left"/>
      <w:pPr>
        <w:ind w:left="1788" w:hanging="720"/>
      </w:pPr>
      <w:rPr>
        <w:rFonts w:hint="default"/>
        <w:b w:val="0"/>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2" w15:restartNumberingAfterBreak="0">
    <w:nsid w:val="6B2B30CA"/>
    <w:multiLevelType w:val="hybridMultilevel"/>
    <w:tmpl w:val="C896BE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E7B04AA"/>
    <w:multiLevelType w:val="multilevel"/>
    <w:tmpl w:val="9C945CE0"/>
    <w:lvl w:ilvl="0">
      <w:start w:val="1"/>
      <w:numFmt w:val="decimal"/>
      <w:lvlText w:val="%1."/>
      <w:lvlJc w:val="left"/>
      <w:pPr>
        <w:ind w:left="2148" w:hanging="360"/>
      </w:pPr>
      <w:rPr>
        <w:rFonts w:hint="default"/>
      </w:rPr>
    </w:lvl>
    <w:lvl w:ilvl="1">
      <w:start w:val="7"/>
      <w:numFmt w:val="decimal"/>
      <w:isLgl/>
      <w:lvlText w:val="%1.%2."/>
      <w:lvlJc w:val="left"/>
      <w:pPr>
        <w:ind w:left="2508" w:hanging="720"/>
      </w:pPr>
      <w:rPr>
        <w:rFonts w:hint="default"/>
        <w:b w:val="0"/>
      </w:rPr>
    </w:lvl>
    <w:lvl w:ilvl="2">
      <w:start w:val="1"/>
      <w:numFmt w:val="decimal"/>
      <w:isLgl/>
      <w:lvlText w:val="%1.%2.%3."/>
      <w:lvlJc w:val="left"/>
      <w:pPr>
        <w:ind w:left="2508" w:hanging="720"/>
      </w:pPr>
      <w:rPr>
        <w:rFonts w:hint="default"/>
        <w:b w:val="0"/>
      </w:rPr>
    </w:lvl>
    <w:lvl w:ilvl="3">
      <w:start w:val="1"/>
      <w:numFmt w:val="decimal"/>
      <w:isLgl/>
      <w:lvlText w:val="%1.%2.%3.%4."/>
      <w:lvlJc w:val="left"/>
      <w:pPr>
        <w:ind w:left="2868" w:hanging="1080"/>
      </w:pPr>
      <w:rPr>
        <w:rFonts w:hint="default"/>
        <w:b w:val="0"/>
      </w:rPr>
    </w:lvl>
    <w:lvl w:ilvl="4">
      <w:start w:val="1"/>
      <w:numFmt w:val="decimal"/>
      <w:isLgl/>
      <w:lvlText w:val="%1.%2.%3.%4.%5."/>
      <w:lvlJc w:val="left"/>
      <w:pPr>
        <w:ind w:left="2868" w:hanging="1080"/>
      </w:pPr>
      <w:rPr>
        <w:rFonts w:hint="default"/>
        <w:b w:val="0"/>
      </w:rPr>
    </w:lvl>
    <w:lvl w:ilvl="5">
      <w:start w:val="1"/>
      <w:numFmt w:val="decimal"/>
      <w:isLgl/>
      <w:lvlText w:val="%1.%2.%3.%4.%5.%6."/>
      <w:lvlJc w:val="left"/>
      <w:pPr>
        <w:ind w:left="3228" w:hanging="1440"/>
      </w:pPr>
      <w:rPr>
        <w:rFonts w:hint="default"/>
        <w:b w:val="0"/>
      </w:rPr>
    </w:lvl>
    <w:lvl w:ilvl="6">
      <w:start w:val="1"/>
      <w:numFmt w:val="decimal"/>
      <w:isLgl/>
      <w:lvlText w:val="%1.%2.%3.%4.%5.%6.%7."/>
      <w:lvlJc w:val="left"/>
      <w:pPr>
        <w:ind w:left="3588" w:hanging="1800"/>
      </w:pPr>
      <w:rPr>
        <w:rFonts w:hint="default"/>
        <w:b w:val="0"/>
      </w:rPr>
    </w:lvl>
    <w:lvl w:ilvl="7">
      <w:start w:val="1"/>
      <w:numFmt w:val="decimal"/>
      <w:isLgl/>
      <w:lvlText w:val="%1.%2.%3.%4.%5.%6.%7.%8."/>
      <w:lvlJc w:val="left"/>
      <w:pPr>
        <w:ind w:left="3588" w:hanging="1800"/>
      </w:pPr>
      <w:rPr>
        <w:rFonts w:hint="default"/>
        <w:b w:val="0"/>
      </w:rPr>
    </w:lvl>
    <w:lvl w:ilvl="8">
      <w:start w:val="1"/>
      <w:numFmt w:val="decimal"/>
      <w:isLgl/>
      <w:lvlText w:val="%1.%2.%3.%4.%5.%6.%7.%8.%9."/>
      <w:lvlJc w:val="left"/>
      <w:pPr>
        <w:ind w:left="3948" w:hanging="2160"/>
      </w:pPr>
      <w:rPr>
        <w:rFonts w:hint="default"/>
        <w:b w:val="0"/>
      </w:rPr>
    </w:lvl>
  </w:abstractNum>
  <w:num w:numId="1">
    <w:abstractNumId w:val="7"/>
  </w:num>
  <w:num w:numId="2">
    <w:abstractNumId w:val="11"/>
  </w:num>
  <w:num w:numId="3">
    <w:abstractNumId w:val="6"/>
  </w:num>
  <w:num w:numId="4">
    <w:abstractNumId w:val="10"/>
  </w:num>
  <w:num w:numId="5">
    <w:abstractNumId w:val="8"/>
  </w:num>
  <w:num w:numId="6">
    <w:abstractNumId w:val="13"/>
  </w:num>
  <w:num w:numId="7">
    <w:abstractNumId w:val="3"/>
  </w:num>
  <w:num w:numId="8">
    <w:abstractNumId w:val="4"/>
  </w:num>
  <w:num w:numId="9">
    <w:abstractNumId w:val="12"/>
  </w:num>
  <w:num w:numId="10">
    <w:abstractNumId w:val="5"/>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F57"/>
    <w:rsid w:val="00002392"/>
    <w:rsid w:val="00002EE3"/>
    <w:rsid w:val="00003933"/>
    <w:rsid w:val="0000643C"/>
    <w:rsid w:val="00006D63"/>
    <w:rsid w:val="00007AAF"/>
    <w:rsid w:val="00007F4A"/>
    <w:rsid w:val="0001107D"/>
    <w:rsid w:val="00011BFA"/>
    <w:rsid w:val="0001331F"/>
    <w:rsid w:val="00013363"/>
    <w:rsid w:val="00013F7D"/>
    <w:rsid w:val="00014D9A"/>
    <w:rsid w:val="00016768"/>
    <w:rsid w:val="000169EB"/>
    <w:rsid w:val="0002092E"/>
    <w:rsid w:val="00020E51"/>
    <w:rsid w:val="00023615"/>
    <w:rsid w:val="0002492E"/>
    <w:rsid w:val="00025896"/>
    <w:rsid w:val="000277F2"/>
    <w:rsid w:val="00034FC1"/>
    <w:rsid w:val="00040F2D"/>
    <w:rsid w:val="00044FD3"/>
    <w:rsid w:val="00045C57"/>
    <w:rsid w:val="00045E83"/>
    <w:rsid w:val="0004772D"/>
    <w:rsid w:val="000478EB"/>
    <w:rsid w:val="00050501"/>
    <w:rsid w:val="00051B61"/>
    <w:rsid w:val="0005416F"/>
    <w:rsid w:val="000559AC"/>
    <w:rsid w:val="00056E3B"/>
    <w:rsid w:val="00057035"/>
    <w:rsid w:val="000601AF"/>
    <w:rsid w:val="0006026A"/>
    <w:rsid w:val="00061C9B"/>
    <w:rsid w:val="00062462"/>
    <w:rsid w:val="00062575"/>
    <w:rsid w:val="00062A63"/>
    <w:rsid w:val="00064C2D"/>
    <w:rsid w:val="00065611"/>
    <w:rsid w:val="00065C06"/>
    <w:rsid w:val="00071B4A"/>
    <w:rsid w:val="00073828"/>
    <w:rsid w:val="00077BAA"/>
    <w:rsid w:val="00077D0F"/>
    <w:rsid w:val="00082DA8"/>
    <w:rsid w:val="00083A6B"/>
    <w:rsid w:val="00084F7D"/>
    <w:rsid w:val="00085915"/>
    <w:rsid w:val="00086640"/>
    <w:rsid w:val="00090B4E"/>
    <w:rsid w:val="000913BB"/>
    <w:rsid w:val="0009286A"/>
    <w:rsid w:val="00092D24"/>
    <w:rsid w:val="00093DA6"/>
    <w:rsid w:val="00094837"/>
    <w:rsid w:val="00094A2F"/>
    <w:rsid w:val="00095EF9"/>
    <w:rsid w:val="00096FAF"/>
    <w:rsid w:val="000A2A09"/>
    <w:rsid w:val="000A2ACE"/>
    <w:rsid w:val="000A3EAF"/>
    <w:rsid w:val="000A4697"/>
    <w:rsid w:val="000A4C62"/>
    <w:rsid w:val="000A5225"/>
    <w:rsid w:val="000A5912"/>
    <w:rsid w:val="000A6245"/>
    <w:rsid w:val="000A67CF"/>
    <w:rsid w:val="000A76DC"/>
    <w:rsid w:val="000B079A"/>
    <w:rsid w:val="000B1BBE"/>
    <w:rsid w:val="000B7859"/>
    <w:rsid w:val="000C1681"/>
    <w:rsid w:val="000C2F31"/>
    <w:rsid w:val="000C348F"/>
    <w:rsid w:val="000C4820"/>
    <w:rsid w:val="000C4B5B"/>
    <w:rsid w:val="000C586D"/>
    <w:rsid w:val="000C65F4"/>
    <w:rsid w:val="000C6A66"/>
    <w:rsid w:val="000C6D81"/>
    <w:rsid w:val="000D62C8"/>
    <w:rsid w:val="000D6B72"/>
    <w:rsid w:val="000D7E97"/>
    <w:rsid w:val="000E2418"/>
    <w:rsid w:val="000E4865"/>
    <w:rsid w:val="000E74EC"/>
    <w:rsid w:val="000E7922"/>
    <w:rsid w:val="000F070D"/>
    <w:rsid w:val="000F11C4"/>
    <w:rsid w:val="000F2E22"/>
    <w:rsid w:val="000F4396"/>
    <w:rsid w:val="00100D6B"/>
    <w:rsid w:val="00102B01"/>
    <w:rsid w:val="00102CD3"/>
    <w:rsid w:val="00106705"/>
    <w:rsid w:val="0010692A"/>
    <w:rsid w:val="00112EA1"/>
    <w:rsid w:val="00117AC3"/>
    <w:rsid w:val="0012230D"/>
    <w:rsid w:val="00122AD2"/>
    <w:rsid w:val="00122CDA"/>
    <w:rsid w:val="00123240"/>
    <w:rsid w:val="00123436"/>
    <w:rsid w:val="00124516"/>
    <w:rsid w:val="001257A2"/>
    <w:rsid w:val="00131F58"/>
    <w:rsid w:val="001321A1"/>
    <w:rsid w:val="00133AF8"/>
    <w:rsid w:val="00133B77"/>
    <w:rsid w:val="00134732"/>
    <w:rsid w:val="00135525"/>
    <w:rsid w:val="0013619D"/>
    <w:rsid w:val="001368CC"/>
    <w:rsid w:val="00141D02"/>
    <w:rsid w:val="00142979"/>
    <w:rsid w:val="00142A5C"/>
    <w:rsid w:val="00145948"/>
    <w:rsid w:val="00146013"/>
    <w:rsid w:val="00152FD2"/>
    <w:rsid w:val="00153473"/>
    <w:rsid w:val="00153B52"/>
    <w:rsid w:val="0015650E"/>
    <w:rsid w:val="00156D5E"/>
    <w:rsid w:val="001571AB"/>
    <w:rsid w:val="001604DD"/>
    <w:rsid w:val="001605DF"/>
    <w:rsid w:val="00161EBA"/>
    <w:rsid w:val="001629C9"/>
    <w:rsid w:val="001674F4"/>
    <w:rsid w:val="001720BB"/>
    <w:rsid w:val="001720C9"/>
    <w:rsid w:val="001753DD"/>
    <w:rsid w:val="00175646"/>
    <w:rsid w:val="00177628"/>
    <w:rsid w:val="00180CC2"/>
    <w:rsid w:val="00181310"/>
    <w:rsid w:val="00181AB3"/>
    <w:rsid w:val="0018392E"/>
    <w:rsid w:val="001847D6"/>
    <w:rsid w:val="0018624B"/>
    <w:rsid w:val="001919CC"/>
    <w:rsid w:val="0019281E"/>
    <w:rsid w:val="001933FE"/>
    <w:rsid w:val="001938D4"/>
    <w:rsid w:val="00194968"/>
    <w:rsid w:val="00194B6B"/>
    <w:rsid w:val="00194F89"/>
    <w:rsid w:val="001964F3"/>
    <w:rsid w:val="00197140"/>
    <w:rsid w:val="00197EFF"/>
    <w:rsid w:val="001A0837"/>
    <w:rsid w:val="001A0D29"/>
    <w:rsid w:val="001A10A0"/>
    <w:rsid w:val="001A313D"/>
    <w:rsid w:val="001A53E6"/>
    <w:rsid w:val="001B0C9B"/>
    <w:rsid w:val="001B0DC8"/>
    <w:rsid w:val="001B7081"/>
    <w:rsid w:val="001B78CD"/>
    <w:rsid w:val="001B7971"/>
    <w:rsid w:val="001C16BB"/>
    <w:rsid w:val="001C1CE0"/>
    <w:rsid w:val="001C2D39"/>
    <w:rsid w:val="001C6E73"/>
    <w:rsid w:val="001D0E5C"/>
    <w:rsid w:val="001D4F86"/>
    <w:rsid w:val="001D5040"/>
    <w:rsid w:val="001D509F"/>
    <w:rsid w:val="001D73AC"/>
    <w:rsid w:val="001D79EA"/>
    <w:rsid w:val="001E044D"/>
    <w:rsid w:val="001E27F6"/>
    <w:rsid w:val="001E5A04"/>
    <w:rsid w:val="001E75B8"/>
    <w:rsid w:val="001F357E"/>
    <w:rsid w:val="001F403F"/>
    <w:rsid w:val="001F7432"/>
    <w:rsid w:val="001F7787"/>
    <w:rsid w:val="00200AC8"/>
    <w:rsid w:val="00200C06"/>
    <w:rsid w:val="00202C03"/>
    <w:rsid w:val="00210DEE"/>
    <w:rsid w:val="00210F2D"/>
    <w:rsid w:val="002151B7"/>
    <w:rsid w:val="002161DF"/>
    <w:rsid w:val="00216C03"/>
    <w:rsid w:val="00221025"/>
    <w:rsid w:val="00221FA0"/>
    <w:rsid w:val="0022416D"/>
    <w:rsid w:val="002245C4"/>
    <w:rsid w:val="0022633E"/>
    <w:rsid w:val="0022687F"/>
    <w:rsid w:val="002308BF"/>
    <w:rsid w:val="0023108A"/>
    <w:rsid w:val="00233D9C"/>
    <w:rsid w:val="00234D4C"/>
    <w:rsid w:val="00234F05"/>
    <w:rsid w:val="002350C4"/>
    <w:rsid w:val="002352DE"/>
    <w:rsid w:val="00240953"/>
    <w:rsid w:val="00241F66"/>
    <w:rsid w:val="00242B8C"/>
    <w:rsid w:val="002434E2"/>
    <w:rsid w:val="00243C43"/>
    <w:rsid w:val="00243E09"/>
    <w:rsid w:val="002440A6"/>
    <w:rsid w:val="002449A1"/>
    <w:rsid w:val="00245704"/>
    <w:rsid w:val="00247116"/>
    <w:rsid w:val="00251689"/>
    <w:rsid w:val="00252C61"/>
    <w:rsid w:val="0025517F"/>
    <w:rsid w:val="0025520D"/>
    <w:rsid w:val="002555CE"/>
    <w:rsid w:val="0025722A"/>
    <w:rsid w:val="00260168"/>
    <w:rsid w:val="00265CC2"/>
    <w:rsid w:val="002668E2"/>
    <w:rsid w:val="00270D03"/>
    <w:rsid w:val="00273808"/>
    <w:rsid w:val="00273C4F"/>
    <w:rsid w:val="00280238"/>
    <w:rsid w:val="00280F80"/>
    <w:rsid w:val="002813FB"/>
    <w:rsid w:val="00281BC1"/>
    <w:rsid w:val="00282989"/>
    <w:rsid w:val="00285E01"/>
    <w:rsid w:val="00286A36"/>
    <w:rsid w:val="00287B93"/>
    <w:rsid w:val="00290A88"/>
    <w:rsid w:val="00290B85"/>
    <w:rsid w:val="00292183"/>
    <w:rsid w:val="00295850"/>
    <w:rsid w:val="00295A63"/>
    <w:rsid w:val="00295B6E"/>
    <w:rsid w:val="00296395"/>
    <w:rsid w:val="00296F8A"/>
    <w:rsid w:val="002A6434"/>
    <w:rsid w:val="002B0722"/>
    <w:rsid w:val="002B0BEF"/>
    <w:rsid w:val="002B3F90"/>
    <w:rsid w:val="002B46F1"/>
    <w:rsid w:val="002B4D7B"/>
    <w:rsid w:val="002B64CF"/>
    <w:rsid w:val="002B6FF7"/>
    <w:rsid w:val="002C0149"/>
    <w:rsid w:val="002C17D9"/>
    <w:rsid w:val="002C1E09"/>
    <w:rsid w:val="002C2B08"/>
    <w:rsid w:val="002C326F"/>
    <w:rsid w:val="002C5466"/>
    <w:rsid w:val="002D0EA8"/>
    <w:rsid w:val="002D20BF"/>
    <w:rsid w:val="002D28A1"/>
    <w:rsid w:val="002D45FB"/>
    <w:rsid w:val="002D5D9D"/>
    <w:rsid w:val="002D6ABC"/>
    <w:rsid w:val="002D75F8"/>
    <w:rsid w:val="002E04D7"/>
    <w:rsid w:val="002E116D"/>
    <w:rsid w:val="002E132B"/>
    <w:rsid w:val="002E2179"/>
    <w:rsid w:val="002E33CA"/>
    <w:rsid w:val="002E3D28"/>
    <w:rsid w:val="002E6BF7"/>
    <w:rsid w:val="002F002B"/>
    <w:rsid w:val="002F01FE"/>
    <w:rsid w:val="002F1A48"/>
    <w:rsid w:val="002F2EE3"/>
    <w:rsid w:val="002F3DA0"/>
    <w:rsid w:val="002F4066"/>
    <w:rsid w:val="002F4481"/>
    <w:rsid w:val="002F4FEB"/>
    <w:rsid w:val="002F717C"/>
    <w:rsid w:val="003020C7"/>
    <w:rsid w:val="00302341"/>
    <w:rsid w:val="00303BB9"/>
    <w:rsid w:val="00304373"/>
    <w:rsid w:val="00304F5C"/>
    <w:rsid w:val="00304F84"/>
    <w:rsid w:val="0030763F"/>
    <w:rsid w:val="0032025D"/>
    <w:rsid w:val="00320C25"/>
    <w:rsid w:val="003222CF"/>
    <w:rsid w:val="00322E2C"/>
    <w:rsid w:val="00325E86"/>
    <w:rsid w:val="00331AA0"/>
    <w:rsid w:val="003357A3"/>
    <w:rsid w:val="00335B89"/>
    <w:rsid w:val="00340D38"/>
    <w:rsid w:val="00341FEB"/>
    <w:rsid w:val="00342A2A"/>
    <w:rsid w:val="00344186"/>
    <w:rsid w:val="0034746C"/>
    <w:rsid w:val="0035049E"/>
    <w:rsid w:val="00352079"/>
    <w:rsid w:val="003522B3"/>
    <w:rsid w:val="003522D7"/>
    <w:rsid w:val="003535FE"/>
    <w:rsid w:val="00354E0A"/>
    <w:rsid w:val="003563A5"/>
    <w:rsid w:val="003569D6"/>
    <w:rsid w:val="0036064B"/>
    <w:rsid w:val="0036143B"/>
    <w:rsid w:val="003616C1"/>
    <w:rsid w:val="00361706"/>
    <w:rsid w:val="0036219F"/>
    <w:rsid w:val="00363C79"/>
    <w:rsid w:val="0036474B"/>
    <w:rsid w:val="00365555"/>
    <w:rsid w:val="00366781"/>
    <w:rsid w:val="0036760E"/>
    <w:rsid w:val="00367DC6"/>
    <w:rsid w:val="00370542"/>
    <w:rsid w:val="003731E8"/>
    <w:rsid w:val="003746F9"/>
    <w:rsid w:val="00382667"/>
    <w:rsid w:val="0038297B"/>
    <w:rsid w:val="00382D3A"/>
    <w:rsid w:val="00382F86"/>
    <w:rsid w:val="0038611F"/>
    <w:rsid w:val="00386FD1"/>
    <w:rsid w:val="003912DC"/>
    <w:rsid w:val="003933AA"/>
    <w:rsid w:val="00395988"/>
    <w:rsid w:val="003976DD"/>
    <w:rsid w:val="003A023F"/>
    <w:rsid w:val="003A185F"/>
    <w:rsid w:val="003A54A6"/>
    <w:rsid w:val="003A60B2"/>
    <w:rsid w:val="003B146D"/>
    <w:rsid w:val="003B2276"/>
    <w:rsid w:val="003B3411"/>
    <w:rsid w:val="003B341E"/>
    <w:rsid w:val="003B35D4"/>
    <w:rsid w:val="003B3686"/>
    <w:rsid w:val="003B3C6C"/>
    <w:rsid w:val="003B47AA"/>
    <w:rsid w:val="003B4AF0"/>
    <w:rsid w:val="003B4C3E"/>
    <w:rsid w:val="003C0D54"/>
    <w:rsid w:val="003C1523"/>
    <w:rsid w:val="003C1A5A"/>
    <w:rsid w:val="003C37FD"/>
    <w:rsid w:val="003C4722"/>
    <w:rsid w:val="003C60CA"/>
    <w:rsid w:val="003C642E"/>
    <w:rsid w:val="003D29CF"/>
    <w:rsid w:val="003D303D"/>
    <w:rsid w:val="003D340F"/>
    <w:rsid w:val="003D460B"/>
    <w:rsid w:val="003D56F2"/>
    <w:rsid w:val="003D5937"/>
    <w:rsid w:val="003D64BC"/>
    <w:rsid w:val="003E1815"/>
    <w:rsid w:val="003E220F"/>
    <w:rsid w:val="003E2967"/>
    <w:rsid w:val="003E2D69"/>
    <w:rsid w:val="003E33A0"/>
    <w:rsid w:val="003E43BF"/>
    <w:rsid w:val="003E5756"/>
    <w:rsid w:val="003E769F"/>
    <w:rsid w:val="003E7BC5"/>
    <w:rsid w:val="003F0832"/>
    <w:rsid w:val="003F2CE9"/>
    <w:rsid w:val="003F388D"/>
    <w:rsid w:val="003F457D"/>
    <w:rsid w:val="003F5B31"/>
    <w:rsid w:val="003F6A98"/>
    <w:rsid w:val="003F6DDB"/>
    <w:rsid w:val="003F7006"/>
    <w:rsid w:val="0040025B"/>
    <w:rsid w:val="00402BF2"/>
    <w:rsid w:val="00402E5A"/>
    <w:rsid w:val="004045EF"/>
    <w:rsid w:val="00406DA2"/>
    <w:rsid w:val="00410453"/>
    <w:rsid w:val="004109AC"/>
    <w:rsid w:val="00412CB8"/>
    <w:rsid w:val="0041361F"/>
    <w:rsid w:val="0041514A"/>
    <w:rsid w:val="00415BE0"/>
    <w:rsid w:val="00420180"/>
    <w:rsid w:val="00421E1E"/>
    <w:rsid w:val="00424B0C"/>
    <w:rsid w:val="00430440"/>
    <w:rsid w:val="00431AED"/>
    <w:rsid w:val="00432E67"/>
    <w:rsid w:val="004337DF"/>
    <w:rsid w:val="00433F4F"/>
    <w:rsid w:val="00436326"/>
    <w:rsid w:val="004369AA"/>
    <w:rsid w:val="00437BE5"/>
    <w:rsid w:val="00442A23"/>
    <w:rsid w:val="004431BA"/>
    <w:rsid w:val="0044369D"/>
    <w:rsid w:val="00443F8C"/>
    <w:rsid w:val="00444CDC"/>
    <w:rsid w:val="0044508A"/>
    <w:rsid w:val="004456DD"/>
    <w:rsid w:val="004458FE"/>
    <w:rsid w:val="00445CE5"/>
    <w:rsid w:val="0044681C"/>
    <w:rsid w:val="0044693E"/>
    <w:rsid w:val="004469D5"/>
    <w:rsid w:val="0044761F"/>
    <w:rsid w:val="00452242"/>
    <w:rsid w:val="00452BE0"/>
    <w:rsid w:val="00452C6E"/>
    <w:rsid w:val="00453B3A"/>
    <w:rsid w:val="00453ED1"/>
    <w:rsid w:val="00454FA8"/>
    <w:rsid w:val="00455275"/>
    <w:rsid w:val="00465766"/>
    <w:rsid w:val="004663D5"/>
    <w:rsid w:val="00466C1C"/>
    <w:rsid w:val="00466F57"/>
    <w:rsid w:val="0047035D"/>
    <w:rsid w:val="004703E2"/>
    <w:rsid w:val="00471445"/>
    <w:rsid w:val="00472AF5"/>
    <w:rsid w:val="00472C56"/>
    <w:rsid w:val="00475E9E"/>
    <w:rsid w:val="00476001"/>
    <w:rsid w:val="00480508"/>
    <w:rsid w:val="00482CAC"/>
    <w:rsid w:val="00482DB3"/>
    <w:rsid w:val="00485982"/>
    <w:rsid w:val="00485E00"/>
    <w:rsid w:val="004862DA"/>
    <w:rsid w:val="00486A65"/>
    <w:rsid w:val="0048796E"/>
    <w:rsid w:val="0049250C"/>
    <w:rsid w:val="00493CEA"/>
    <w:rsid w:val="004941D3"/>
    <w:rsid w:val="00494B0C"/>
    <w:rsid w:val="004A56D9"/>
    <w:rsid w:val="004B02E4"/>
    <w:rsid w:val="004B1078"/>
    <w:rsid w:val="004B365C"/>
    <w:rsid w:val="004B642B"/>
    <w:rsid w:val="004B71EE"/>
    <w:rsid w:val="004B77E2"/>
    <w:rsid w:val="004C3373"/>
    <w:rsid w:val="004C3571"/>
    <w:rsid w:val="004C3669"/>
    <w:rsid w:val="004C42CC"/>
    <w:rsid w:val="004C4872"/>
    <w:rsid w:val="004C4EF3"/>
    <w:rsid w:val="004C5238"/>
    <w:rsid w:val="004C54F0"/>
    <w:rsid w:val="004C71CA"/>
    <w:rsid w:val="004C7C41"/>
    <w:rsid w:val="004D0B2A"/>
    <w:rsid w:val="004D2841"/>
    <w:rsid w:val="004D46A7"/>
    <w:rsid w:val="004D6ABA"/>
    <w:rsid w:val="004D7710"/>
    <w:rsid w:val="004E0B4A"/>
    <w:rsid w:val="004E40FC"/>
    <w:rsid w:val="004F0908"/>
    <w:rsid w:val="004F20A8"/>
    <w:rsid w:val="004F21D1"/>
    <w:rsid w:val="004F32D7"/>
    <w:rsid w:val="004F3E42"/>
    <w:rsid w:val="004F4F67"/>
    <w:rsid w:val="004F55ED"/>
    <w:rsid w:val="004F6B9B"/>
    <w:rsid w:val="004F76AA"/>
    <w:rsid w:val="004F7F86"/>
    <w:rsid w:val="00506763"/>
    <w:rsid w:val="005100E8"/>
    <w:rsid w:val="00510268"/>
    <w:rsid w:val="00511A54"/>
    <w:rsid w:val="00511BC6"/>
    <w:rsid w:val="00512A83"/>
    <w:rsid w:val="00513A46"/>
    <w:rsid w:val="00513EBB"/>
    <w:rsid w:val="00514643"/>
    <w:rsid w:val="00516C65"/>
    <w:rsid w:val="00522F91"/>
    <w:rsid w:val="00524462"/>
    <w:rsid w:val="00526922"/>
    <w:rsid w:val="00527660"/>
    <w:rsid w:val="00531D10"/>
    <w:rsid w:val="005325D9"/>
    <w:rsid w:val="00532EE0"/>
    <w:rsid w:val="0053337F"/>
    <w:rsid w:val="005378A3"/>
    <w:rsid w:val="00542119"/>
    <w:rsid w:val="005425AD"/>
    <w:rsid w:val="00544875"/>
    <w:rsid w:val="00547FF0"/>
    <w:rsid w:val="00550F02"/>
    <w:rsid w:val="00554677"/>
    <w:rsid w:val="00555726"/>
    <w:rsid w:val="005573EF"/>
    <w:rsid w:val="00562302"/>
    <w:rsid w:val="00565C60"/>
    <w:rsid w:val="005660EA"/>
    <w:rsid w:val="00566D42"/>
    <w:rsid w:val="005673F2"/>
    <w:rsid w:val="00573F7B"/>
    <w:rsid w:val="00575CC2"/>
    <w:rsid w:val="005806A3"/>
    <w:rsid w:val="00581B53"/>
    <w:rsid w:val="005821C3"/>
    <w:rsid w:val="00582C62"/>
    <w:rsid w:val="00585ACF"/>
    <w:rsid w:val="00587A8C"/>
    <w:rsid w:val="00590078"/>
    <w:rsid w:val="005918D0"/>
    <w:rsid w:val="00592CC0"/>
    <w:rsid w:val="005932CE"/>
    <w:rsid w:val="005938EF"/>
    <w:rsid w:val="00593DA9"/>
    <w:rsid w:val="00595577"/>
    <w:rsid w:val="00597819"/>
    <w:rsid w:val="005A0945"/>
    <w:rsid w:val="005A1207"/>
    <w:rsid w:val="005A185C"/>
    <w:rsid w:val="005A3F2A"/>
    <w:rsid w:val="005A47D2"/>
    <w:rsid w:val="005A4DA9"/>
    <w:rsid w:val="005A619B"/>
    <w:rsid w:val="005A73CE"/>
    <w:rsid w:val="005B081D"/>
    <w:rsid w:val="005B0F7F"/>
    <w:rsid w:val="005B186D"/>
    <w:rsid w:val="005B1F3B"/>
    <w:rsid w:val="005B2176"/>
    <w:rsid w:val="005B2E76"/>
    <w:rsid w:val="005B3D52"/>
    <w:rsid w:val="005B4F4A"/>
    <w:rsid w:val="005B7764"/>
    <w:rsid w:val="005C4525"/>
    <w:rsid w:val="005C4C0A"/>
    <w:rsid w:val="005C5843"/>
    <w:rsid w:val="005C6F94"/>
    <w:rsid w:val="005C7090"/>
    <w:rsid w:val="005D231A"/>
    <w:rsid w:val="005D463A"/>
    <w:rsid w:val="005D4E8C"/>
    <w:rsid w:val="005D5012"/>
    <w:rsid w:val="005D524C"/>
    <w:rsid w:val="005E1988"/>
    <w:rsid w:val="005E3009"/>
    <w:rsid w:val="005E308E"/>
    <w:rsid w:val="005E4028"/>
    <w:rsid w:val="005E45B4"/>
    <w:rsid w:val="005E7E50"/>
    <w:rsid w:val="005F0D22"/>
    <w:rsid w:val="005F1A19"/>
    <w:rsid w:val="005F3D7E"/>
    <w:rsid w:val="005F4725"/>
    <w:rsid w:val="005F4ED7"/>
    <w:rsid w:val="005F51A3"/>
    <w:rsid w:val="005F5F01"/>
    <w:rsid w:val="005F700E"/>
    <w:rsid w:val="0060291E"/>
    <w:rsid w:val="00602F0C"/>
    <w:rsid w:val="00604110"/>
    <w:rsid w:val="0060618F"/>
    <w:rsid w:val="00607295"/>
    <w:rsid w:val="00607435"/>
    <w:rsid w:val="006117B6"/>
    <w:rsid w:val="00614912"/>
    <w:rsid w:val="00616080"/>
    <w:rsid w:val="00616D21"/>
    <w:rsid w:val="00621F1B"/>
    <w:rsid w:val="006245F0"/>
    <w:rsid w:val="00624F45"/>
    <w:rsid w:val="0062531E"/>
    <w:rsid w:val="00625CA8"/>
    <w:rsid w:val="00625D52"/>
    <w:rsid w:val="0062622E"/>
    <w:rsid w:val="00626B4F"/>
    <w:rsid w:val="00626F95"/>
    <w:rsid w:val="0062783C"/>
    <w:rsid w:val="0063069C"/>
    <w:rsid w:val="0063223D"/>
    <w:rsid w:val="0063413F"/>
    <w:rsid w:val="00634347"/>
    <w:rsid w:val="00636648"/>
    <w:rsid w:val="0063725E"/>
    <w:rsid w:val="00642A3C"/>
    <w:rsid w:val="00642B12"/>
    <w:rsid w:val="006436DE"/>
    <w:rsid w:val="006437BE"/>
    <w:rsid w:val="00653548"/>
    <w:rsid w:val="00655447"/>
    <w:rsid w:val="0065559B"/>
    <w:rsid w:val="00657AD2"/>
    <w:rsid w:val="0066146A"/>
    <w:rsid w:val="006625C4"/>
    <w:rsid w:val="00662C2B"/>
    <w:rsid w:val="00664E4D"/>
    <w:rsid w:val="0066532D"/>
    <w:rsid w:val="006655E1"/>
    <w:rsid w:val="006712EB"/>
    <w:rsid w:val="006718C1"/>
    <w:rsid w:val="00672528"/>
    <w:rsid w:val="00672A90"/>
    <w:rsid w:val="006730B2"/>
    <w:rsid w:val="00675910"/>
    <w:rsid w:val="0067598E"/>
    <w:rsid w:val="00675D38"/>
    <w:rsid w:val="00681993"/>
    <w:rsid w:val="006831A4"/>
    <w:rsid w:val="006874E7"/>
    <w:rsid w:val="00691A7B"/>
    <w:rsid w:val="006930F6"/>
    <w:rsid w:val="00693FD2"/>
    <w:rsid w:val="0069405D"/>
    <w:rsid w:val="00695AF5"/>
    <w:rsid w:val="0069733C"/>
    <w:rsid w:val="006975B7"/>
    <w:rsid w:val="006A0B38"/>
    <w:rsid w:val="006A37F0"/>
    <w:rsid w:val="006A40FC"/>
    <w:rsid w:val="006A5BFD"/>
    <w:rsid w:val="006A5CA0"/>
    <w:rsid w:val="006A7684"/>
    <w:rsid w:val="006B0194"/>
    <w:rsid w:val="006B107A"/>
    <w:rsid w:val="006B4930"/>
    <w:rsid w:val="006B620B"/>
    <w:rsid w:val="006B6835"/>
    <w:rsid w:val="006B765D"/>
    <w:rsid w:val="006C0123"/>
    <w:rsid w:val="006C3FE5"/>
    <w:rsid w:val="006C4B14"/>
    <w:rsid w:val="006C6DB0"/>
    <w:rsid w:val="006C7402"/>
    <w:rsid w:val="006C7C95"/>
    <w:rsid w:val="006D04BF"/>
    <w:rsid w:val="006D1B9B"/>
    <w:rsid w:val="006D27BC"/>
    <w:rsid w:val="006D34A2"/>
    <w:rsid w:val="006D4207"/>
    <w:rsid w:val="006D4757"/>
    <w:rsid w:val="006D4EBC"/>
    <w:rsid w:val="006D5A40"/>
    <w:rsid w:val="006D64BA"/>
    <w:rsid w:val="006D68F6"/>
    <w:rsid w:val="006D7058"/>
    <w:rsid w:val="006D7B3E"/>
    <w:rsid w:val="006E0370"/>
    <w:rsid w:val="006E0DBB"/>
    <w:rsid w:val="006E359B"/>
    <w:rsid w:val="006E3B9A"/>
    <w:rsid w:val="006E59E2"/>
    <w:rsid w:val="006E6795"/>
    <w:rsid w:val="006E6D00"/>
    <w:rsid w:val="006F23CB"/>
    <w:rsid w:val="006F2C0E"/>
    <w:rsid w:val="006F2F86"/>
    <w:rsid w:val="006F3CD2"/>
    <w:rsid w:val="006F7E79"/>
    <w:rsid w:val="0070451F"/>
    <w:rsid w:val="007049D6"/>
    <w:rsid w:val="007055B0"/>
    <w:rsid w:val="00706700"/>
    <w:rsid w:val="007102F8"/>
    <w:rsid w:val="00710E98"/>
    <w:rsid w:val="007116E5"/>
    <w:rsid w:val="00711A61"/>
    <w:rsid w:val="007121DC"/>
    <w:rsid w:val="00713491"/>
    <w:rsid w:val="007140DB"/>
    <w:rsid w:val="007176B8"/>
    <w:rsid w:val="0072240A"/>
    <w:rsid w:val="00723524"/>
    <w:rsid w:val="00731703"/>
    <w:rsid w:val="00734766"/>
    <w:rsid w:val="0073592D"/>
    <w:rsid w:val="00735C61"/>
    <w:rsid w:val="007374F6"/>
    <w:rsid w:val="00737C68"/>
    <w:rsid w:val="00740BE2"/>
    <w:rsid w:val="00741E51"/>
    <w:rsid w:val="007422F7"/>
    <w:rsid w:val="0074362A"/>
    <w:rsid w:val="00743728"/>
    <w:rsid w:val="0074534B"/>
    <w:rsid w:val="0075497B"/>
    <w:rsid w:val="007561BB"/>
    <w:rsid w:val="00756748"/>
    <w:rsid w:val="0076251A"/>
    <w:rsid w:val="007655A4"/>
    <w:rsid w:val="00767110"/>
    <w:rsid w:val="007679C7"/>
    <w:rsid w:val="00771F97"/>
    <w:rsid w:val="00773ABB"/>
    <w:rsid w:val="0077502A"/>
    <w:rsid w:val="00776572"/>
    <w:rsid w:val="007776B9"/>
    <w:rsid w:val="00781064"/>
    <w:rsid w:val="00781467"/>
    <w:rsid w:val="007836C7"/>
    <w:rsid w:val="00784514"/>
    <w:rsid w:val="00787A6F"/>
    <w:rsid w:val="00790BEE"/>
    <w:rsid w:val="007910CF"/>
    <w:rsid w:val="007917A7"/>
    <w:rsid w:val="00792984"/>
    <w:rsid w:val="00795A99"/>
    <w:rsid w:val="0079601A"/>
    <w:rsid w:val="00797BA5"/>
    <w:rsid w:val="007A0DAD"/>
    <w:rsid w:val="007A1743"/>
    <w:rsid w:val="007A4D52"/>
    <w:rsid w:val="007A4F12"/>
    <w:rsid w:val="007A5152"/>
    <w:rsid w:val="007A63A9"/>
    <w:rsid w:val="007A67AF"/>
    <w:rsid w:val="007A7FD8"/>
    <w:rsid w:val="007B0E6F"/>
    <w:rsid w:val="007B3B3F"/>
    <w:rsid w:val="007B5EA0"/>
    <w:rsid w:val="007B67A4"/>
    <w:rsid w:val="007C02C1"/>
    <w:rsid w:val="007C2016"/>
    <w:rsid w:val="007C2983"/>
    <w:rsid w:val="007C29F4"/>
    <w:rsid w:val="007C3DF7"/>
    <w:rsid w:val="007C5105"/>
    <w:rsid w:val="007C648C"/>
    <w:rsid w:val="007C75A3"/>
    <w:rsid w:val="007C7C1B"/>
    <w:rsid w:val="007D0A35"/>
    <w:rsid w:val="007D328E"/>
    <w:rsid w:val="007D534C"/>
    <w:rsid w:val="007E0716"/>
    <w:rsid w:val="007E2245"/>
    <w:rsid w:val="007E4B12"/>
    <w:rsid w:val="007E5BC9"/>
    <w:rsid w:val="007E6045"/>
    <w:rsid w:val="007F0AFB"/>
    <w:rsid w:val="007F0F4B"/>
    <w:rsid w:val="007F1923"/>
    <w:rsid w:val="007F2E30"/>
    <w:rsid w:val="007F32DE"/>
    <w:rsid w:val="007F5DF2"/>
    <w:rsid w:val="007F6D3E"/>
    <w:rsid w:val="007F6EFC"/>
    <w:rsid w:val="00803CCA"/>
    <w:rsid w:val="00804837"/>
    <w:rsid w:val="0080668C"/>
    <w:rsid w:val="00806E07"/>
    <w:rsid w:val="008155ED"/>
    <w:rsid w:val="008157BC"/>
    <w:rsid w:val="00815BB3"/>
    <w:rsid w:val="00815D47"/>
    <w:rsid w:val="00817386"/>
    <w:rsid w:val="00820EF2"/>
    <w:rsid w:val="0082234B"/>
    <w:rsid w:val="00823647"/>
    <w:rsid w:val="00824857"/>
    <w:rsid w:val="00824CBE"/>
    <w:rsid w:val="0082559D"/>
    <w:rsid w:val="00827FAD"/>
    <w:rsid w:val="00830930"/>
    <w:rsid w:val="00831FBA"/>
    <w:rsid w:val="00832126"/>
    <w:rsid w:val="00833832"/>
    <w:rsid w:val="008358FC"/>
    <w:rsid w:val="00836572"/>
    <w:rsid w:val="00836869"/>
    <w:rsid w:val="00843C10"/>
    <w:rsid w:val="00844684"/>
    <w:rsid w:val="00844967"/>
    <w:rsid w:val="00851247"/>
    <w:rsid w:val="00852392"/>
    <w:rsid w:val="008526FA"/>
    <w:rsid w:val="00853C92"/>
    <w:rsid w:val="0085481A"/>
    <w:rsid w:val="0085697E"/>
    <w:rsid w:val="00856FB7"/>
    <w:rsid w:val="00861DB6"/>
    <w:rsid w:val="00862263"/>
    <w:rsid w:val="008627D1"/>
    <w:rsid w:val="00863D0E"/>
    <w:rsid w:val="00864C7D"/>
    <w:rsid w:val="0087131F"/>
    <w:rsid w:val="0087177E"/>
    <w:rsid w:val="00873553"/>
    <w:rsid w:val="00873EE7"/>
    <w:rsid w:val="00877711"/>
    <w:rsid w:val="00877730"/>
    <w:rsid w:val="00883E1A"/>
    <w:rsid w:val="0088606D"/>
    <w:rsid w:val="008865E7"/>
    <w:rsid w:val="00886EE8"/>
    <w:rsid w:val="0089158F"/>
    <w:rsid w:val="008931EF"/>
    <w:rsid w:val="00894A98"/>
    <w:rsid w:val="00897942"/>
    <w:rsid w:val="00897F0C"/>
    <w:rsid w:val="008A15F9"/>
    <w:rsid w:val="008A1FC7"/>
    <w:rsid w:val="008A2F6D"/>
    <w:rsid w:val="008A44CF"/>
    <w:rsid w:val="008A45E1"/>
    <w:rsid w:val="008A5209"/>
    <w:rsid w:val="008A6CA4"/>
    <w:rsid w:val="008A7CA5"/>
    <w:rsid w:val="008B291A"/>
    <w:rsid w:val="008B5823"/>
    <w:rsid w:val="008B5CC3"/>
    <w:rsid w:val="008C095E"/>
    <w:rsid w:val="008C55EB"/>
    <w:rsid w:val="008C5FD2"/>
    <w:rsid w:val="008C6779"/>
    <w:rsid w:val="008C782B"/>
    <w:rsid w:val="008D03E0"/>
    <w:rsid w:val="008D0A8B"/>
    <w:rsid w:val="008D2246"/>
    <w:rsid w:val="008D27B8"/>
    <w:rsid w:val="008D3661"/>
    <w:rsid w:val="008D4C53"/>
    <w:rsid w:val="008D5DD0"/>
    <w:rsid w:val="008D7912"/>
    <w:rsid w:val="008D7E80"/>
    <w:rsid w:val="008D7F3B"/>
    <w:rsid w:val="008E18FC"/>
    <w:rsid w:val="008E3D59"/>
    <w:rsid w:val="008E56DD"/>
    <w:rsid w:val="008E6B10"/>
    <w:rsid w:val="008F0B75"/>
    <w:rsid w:val="008F2060"/>
    <w:rsid w:val="008F21BD"/>
    <w:rsid w:val="008F415E"/>
    <w:rsid w:val="008F6A1B"/>
    <w:rsid w:val="009018AB"/>
    <w:rsid w:val="00902D4F"/>
    <w:rsid w:val="00903295"/>
    <w:rsid w:val="00903F26"/>
    <w:rsid w:val="00904765"/>
    <w:rsid w:val="00907E6D"/>
    <w:rsid w:val="009108CA"/>
    <w:rsid w:val="00910C35"/>
    <w:rsid w:val="00914186"/>
    <w:rsid w:val="009164FF"/>
    <w:rsid w:val="00917A58"/>
    <w:rsid w:val="0092004A"/>
    <w:rsid w:val="009205E4"/>
    <w:rsid w:val="00922FE1"/>
    <w:rsid w:val="00923F5F"/>
    <w:rsid w:val="00924BEC"/>
    <w:rsid w:val="00925771"/>
    <w:rsid w:val="00926465"/>
    <w:rsid w:val="009275E5"/>
    <w:rsid w:val="00930F8E"/>
    <w:rsid w:val="0093248A"/>
    <w:rsid w:val="0093255A"/>
    <w:rsid w:val="00934950"/>
    <w:rsid w:val="00940F6F"/>
    <w:rsid w:val="009427B3"/>
    <w:rsid w:val="00942E26"/>
    <w:rsid w:val="00943535"/>
    <w:rsid w:val="00945562"/>
    <w:rsid w:val="0094683D"/>
    <w:rsid w:val="00946BC3"/>
    <w:rsid w:val="00952800"/>
    <w:rsid w:val="00954B29"/>
    <w:rsid w:val="009553FF"/>
    <w:rsid w:val="00956DC4"/>
    <w:rsid w:val="009575DD"/>
    <w:rsid w:val="00962049"/>
    <w:rsid w:val="00964691"/>
    <w:rsid w:val="00971BF8"/>
    <w:rsid w:val="00971E64"/>
    <w:rsid w:val="009738AF"/>
    <w:rsid w:val="00974184"/>
    <w:rsid w:val="00974E05"/>
    <w:rsid w:val="00975629"/>
    <w:rsid w:val="00975857"/>
    <w:rsid w:val="00976669"/>
    <w:rsid w:val="009775FF"/>
    <w:rsid w:val="0098001F"/>
    <w:rsid w:val="0098733A"/>
    <w:rsid w:val="00987821"/>
    <w:rsid w:val="00987B91"/>
    <w:rsid w:val="0099334A"/>
    <w:rsid w:val="009953D6"/>
    <w:rsid w:val="009A0737"/>
    <w:rsid w:val="009A29D3"/>
    <w:rsid w:val="009A300D"/>
    <w:rsid w:val="009A460F"/>
    <w:rsid w:val="009A5AC8"/>
    <w:rsid w:val="009A7EA2"/>
    <w:rsid w:val="009B07F9"/>
    <w:rsid w:val="009B4782"/>
    <w:rsid w:val="009B4C6D"/>
    <w:rsid w:val="009B5176"/>
    <w:rsid w:val="009B7783"/>
    <w:rsid w:val="009C1355"/>
    <w:rsid w:val="009C1359"/>
    <w:rsid w:val="009C26BB"/>
    <w:rsid w:val="009C3370"/>
    <w:rsid w:val="009C6586"/>
    <w:rsid w:val="009D2462"/>
    <w:rsid w:val="009D2566"/>
    <w:rsid w:val="009D38AB"/>
    <w:rsid w:val="009D5C26"/>
    <w:rsid w:val="009D6256"/>
    <w:rsid w:val="009D667B"/>
    <w:rsid w:val="009E00C4"/>
    <w:rsid w:val="009E0D11"/>
    <w:rsid w:val="009E2362"/>
    <w:rsid w:val="009E252B"/>
    <w:rsid w:val="009E6879"/>
    <w:rsid w:val="009F0023"/>
    <w:rsid w:val="009F1867"/>
    <w:rsid w:val="009F18C1"/>
    <w:rsid w:val="009F38E5"/>
    <w:rsid w:val="009F51F7"/>
    <w:rsid w:val="009F7493"/>
    <w:rsid w:val="009F77C0"/>
    <w:rsid w:val="00A001C4"/>
    <w:rsid w:val="00A0135F"/>
    <w:rsid w:val="00A01F41"/>
    <w:rsid w:val="00A03F7B"/>
    <w:rsid w:val="00A062D9"/>
    <w:rsid w:val="00A10039"/>
    <w:rsid w:val="00A1196E"/>
    <w:rsid w:val="00A14D91"/>
    <w:rsid w:val="00A150F6"/>
    <w:rsid w:val="00A1693C"/>
    <w:rsid w:val="00A20031"/>
    <w:rsid w:val="00A21650"/>
    <w:rsid w:val="00A23DC6"/>
    <w:rsid w:val="00A24154"/>
    <w:rsid w:val="00A2523F"/>
    <w:rsid w:val="00A25451"/>
    <w:rsid w:val="00A2647E"/>
    <w:rsid w:val="00A26E2A"/>
    <w:rsid w:val="00A309CF"/>
    <w:rsid w:val="00A33BFF"/>
    <w:rsid w:val="00A35657"/>
    <w:rsid w:val="00A35B8C"/>
    <w:rsid w:val="00A36FAF"/>
    <w:rsid w:val="00A42662"/>
    <w:rsid w:val="00A42CE1"/>
    <w:rsid w:val="00A430E3"/>
    <w:rsid w:val="00A43EEB"/>
    <w:rsid w:val="00A43FC3"/>
    <w:rsid w:val="00A45366"/>
    <w:rsid w:val="00A46267"/>
    <w:rsid w:val="00A54DFA"/>
    <w:rsid w:val="00A55C87"/>
    <w:rsid w:val="00A56F2C"/>
    <w:rsid w:val="00A61512"/>
    <w:rsid w:val="00A63F5E"/>
    <w:rsid w:val="00A64156"/>
    <w:rsid w:val="00A6420B"/>
    <w:rsid w:val="00A64F45"/>
    <w:rsid w:val="00A7531C"/>
    <w:rsid w:val="00A754A7"/>
    <w:rsid w:val="00A76052"/>
    <w:rsid w:val="00A77B7C"/>
    <w:rsid w:val="00A8003F"/>
    <w:rsid w:val="00A83643"/>
    <w:rsid w:val="00A842B5"/>
    <w:rsid w:val="00A861B3"/>
    <w:rsid w:val="00A91149"/>
    <w:rsid w:val="00A9161D"/>
    <w:rsid w:val="00A93FE8"/>
    <w:rsid w:val="00A9724E"/>
    <w:rsid w:val="00A972DF"/>
    <w:rsid w:val="00AA00D2"/>
    <w:rsid w:val="00AA22CE"/>
    <w:rsid w:val="00AA4F14"/>
    <w:rsid w:val="00AA57E1"/>
    <w:rsid w:val="00AA5D7A"/>
    <w:rsid w:val="00AA7274"/>
    <w:rsid w:val="00AA7566"/>
    <w:rsid w:val="00AB284C"/>
    <w:rsid w:val="00AB2F6B"/>
    <w:rsid w:val="00AB631D"/>
    <w:rsid w:val="00AB6BEF"/>
    <w:rsid w:val="00AB70DE"/>
    <w:rsid w:val="00AB7C1C"/>
    <w:rsid w:val="00AC0A5A"/>
    <w:rsid w:val="00AC16E8"/>
    <w:rsid w:val="00AC225D"/>
    <w:rsid w:val="00AC2A78"/>
    <w:rsid w:val="00AC370B"/>
    <w:rsid w:val="00AC43B0"/>
    <w:rsid w:val="00AC49AC"/>
    <w:rsid w:val="00AC69F9"/>
    <w:rsid w:val="00AD08B9"/>
    <w:rsid w:val="00AD2FBF"/>
    <w:rsid w:val="00AD4875"/>
    <w:rsid w:val="00AD4BEC"/>
    <w:rsid w:val="00AD66DB"/>
    <w:rsid w:val="00AD7D16"/>
    <w:rsid w:val="00AE0B0C"/>
    <w:rsid w:val="00AE28A5"/>
    <w:rsid w:val="00AE3E03"/>
    <w:rsid w:val="00AE45B8"/>
    <w:rsid w:val="00AF1436"/>
    <w:rsid w:val="00AF23A5"/>
    <w:rsid w:val="00AF2EBE"/>
    <w:rsid w:val="00AF39FF"/>
    <w:rsid w:val="00AF4D24"/>
    <w:rsid w:val="00B00C4F"/>
    <w:rsid w:val="00B032BB"/>
    <w:rsid w:val="00B03EB9"/>
    <w:rsid w:val="00B04425"/>
    <w:rsid w:val="00B0567B"/>
    <w:rsid w:val="00B05A15"/>
    <w:rsid w:val="00B05D02"/>
    <w:rsid w:val="00B06367"/>
    <w:rsid w:val="00B10389"/>
    <w:rsid w:val="00B13814"/>
    <w:rsid w:val="00B1405D"/>
    <w:rsid w:val="00B1495C"/>
    <w:rsid w:val="00B14A1D"/>
    <w:rsid w:val="00B15090"/>
    <w:rsid w:val="00B15C82"/>
    <w:rsid w:val="00B16C61"/>
    <w:rsid w:val="00B1783C"/>
    <w:rsid w:val="00B20DEA"/>
    <w:rsid w:val="00B2361C"/>
    <w:rsid w:val="00B239E3"/>
    <w:rsid w:val="00B26B1A"/>
    <w:rsid w:val="00B276B5"/>
    <w:rsid w:val="00B30565"/>
    <w:rsid w:val="00B30D5E"/>
    <w:rsid w:val="00B315E2"/>
    <w:rsid w:val="00B3446A"/>
    <w:rsid w:val="00B34F50"/>
    <w:rsid w:val="00B35DC1"/>
    <w:rsid w:val="00B36570"/>
    <w:rsid w:val="00B37DC6"/>
    <w:rsid w:val="00B37E92"/>
    <w:rsid w:val="00B440C3"/>
    <w:rsid w:val="00B4631E"/>
    <w:rsid w:val="00B463BA"/>
    <w:rsid w:val="00B46C73"/>
    <w:rsid w:val="00B47379"/>
    <w:rsid w:val="00B47D94"/>
    <w:rsid w:val="00B51B00"/>
    <w:rsid w:val="00B51B46"/>
    <w:rsid w:val="00B53D29"/>
    <w:rsid w:val="00B550EF"/>
    <w:rsid w:val="00B55FE9"/>
    <w:rsid w:val="00B57255"/>
    <w:rsid w:val="00B578FF"/>
    <w:rsid w:val="00B60365"/>
    <w:rsid w:val="00B60731"/>
    <w:rsid w:val="00B60C9D"/>
    <w:rsid w:val="00B6153B"/>
    <w:rsid w:val="00B6264F"/>
    <w:rsid w:val="00B64C04"/>
    <w:rsid w:val="00B64FB5"/>
    <w:rsid w:val="00B652B3"/>
    <w:rsid w:val="00B670F8"/>
    <w:rsid w:val="00B675F6"/>
    <w:rsid w:val="00B677A8"/>
    <w:rsid w:val="00B71551"/>
    <w:rsid w:val="00B73067"/>
    <w:rsid w:val="00B748F2"/>
    <w:rsid w:val="00B76657"/>
    <w:rsid w:val="00B76E8C"/>
    <w:rsid w:val="00B80127"/>
    <w:rsid w:val="00B85142"/>
    <w:rsid w:val="00B87832"/>
    <w:rsid w:val="00B87974"/>
    <w:rsid w:val="00B87C4E"/>
    <w:rsid w:val="00B87CCD"/>
    <w:rsid w:val="00B90A7B"/>
    <w:rsid w:val="00B90BF6"/>
    <w:rsid w:val="00B9135F"/>
    <w:rsid w:val="00B92399"/>
    <w:rsid w:val="00B93130"/>
    <w:rsid w:val="00B93684"/>
    <w:rsid w:val="00B939C5"/>
    <w:rsid w:val="00B940CE"/>
    <w:rsid w:val="00B9556B"/>
    <w:rsid w:val="00B9562C"/>
    <w:rsid w:val="00B96DA4"/>
    <w:rsid w:val="00B96F21"/>
    <w:rsid w:val="00B97112"/>
    <w:rsid w:val="00BA0395"/>
    <w:rsid w:val="00BA25C8"/>
    <w:rsid w:val="00BA25DF"/>
    <w:rsid w:val="00BA270D"/>
    <w:rsid w:val="00BA3C4E"/>
    <w:rsid w:val="00BA49F0"/>
    <w:rsid w:val="00BA5074"/>
    <w:rsid w:val="00BA71C9"/>
    <w:rsid w:val="00BA77E6"/>
    <w:rsid w:val="00BB08DD"/>
    <w:rsid w:val="00BB11A8"/>
    <w:rsid w:val="00BB6036"/>
    <w:rsid w:val="00BB698F"/>
    <w:rsid w:val="00BC04AE"/>
    <w:rsid w:val="00BC0785"/>
    <w:rsid w:val="00BC2859"/>
    <w:rsid w:val="00BC4566"/>
    <w:rsid w:val="00BC58B6"/>
    <w:rsid w:val="00BC66DE"/>
    <w:rsid w:val="00BC78A6"/>
    <w:rsid w:val="00BD2A54"/>
    <w:rsid w:val="00BD351E"/>
    <w:rsid w:val="00BD590B"/>
    <w:rsid w:val="00BD6D00"/>
    <w:rsid w:val="00BD6D3F"/>
    <w:rsid w:val="00BD7F5C"/>
    <w:rsid w:val="00BE1C79"/>
    <w:rsid w:val="00BE2BA3"/>
    <w:rsid w:val="00BE406F"/>
    <w:rsid w:val="00BE41E8"/>
    <w:rsid w:val="00BE4CBD"/>
    <w:rsid w:val="00BE4FF2"/>
    <w:rsid w:val="00BE5C13"/>
    <w:rsid w:val="00BE6D65"/>
    <w:rsid w:val="00BF0235"/>
    <w:rsid w:val="00BF0A53"/>
    <w:rsid w:val="00BF16CB"/>
    <w:rsid w:val="00BF2420"/>
    <w:rsid w:val="00BF269E"/>
    <w:rsid w:val="00BF2F00"/>
    <w:rsid w:val="00BF2F09"/>
    <w:rsid w:val="00BF60E6"/>
    <w:rsid w:val="00BF64A7"/>
    <w:rsid w:val="00BF67F4"/>
    <w:rsid w:val="00C024C0"/>
    <w:rsid w:val="00C031AB"/>
    <w:rsid w:val="00C03CED"/>
    <w:rsid w:val="00C04331"/>
    <w:rsid w:val="00C04690"/>
    <w:rsid w:val="00C04694"/>
    <w:rsid w:val="00C04807"/>
    <w:rsid w:val="00C05DA0"/>
    <w:rsid w:val="00C0650E"/>
    <w:rsid w:val="00C10F0F"/>
    <w:rsid w:val="00C113D9"/>
    <w:rsid w:val="00C119C0"/>
    <w:rsid w:val="00C11AB7"/>
    <w:rsid w:val="00C1571C"/>
    <w:rsid w:val="00C1586E"/>
    <w:rsid w:val="00C2095A"/>
    <w:rsid w:val="00C2124F"/>
    <w:rsid w:val="00C24C73"/>
    <w:rsid w:val="00C24F3F"/>
    <w:rsid w:val="00C31753"/>
    <w:rsid w:val="00C31F5F"/>
    <w:rsid w:val="00C328B6"/>
    <w:rsid w:val="00C33AD6"/>
    <w:rsid w:val="00C3565A"/>
    <w:rsid w:val="00C35AA6"/>
    <w:rsid w:val="00C37659"/>
    <w:rsid w:val="00C43C99"/>
    <w:rsid w:val="00C446B5"/>
    <w:rsid w:val="00C46B1D"/>
    <w:rsid w:val="00C50818"/>
    <w:rsid w:val="00C52371"/>
    <w:rsid w:val="00C5596D"/>
    <w:rsid w:val="00C617EF"/>
    <w:rsid w:val="00C61B39"/>
    <w:rsid w:val="00C620B9"/>
    <w:rsid w:val="00C62DF8"/>
    <w:rsid w:val="00C62F45"/>
    <w:rsid w:val="00C659F4"/>
    <w:rsid w:val="00C65E66"/>
    <w:rsid w:val="00C66556"/>
    <w:rsid w:val="00C67C40"/>
    <w:rsid w:val="00C7198E"/>
    <w:rsid w:val="00C77731"/>
    <w:rsid w:val="00C77F7A"/>
    <w:rsid w:val="00C823F1"/>
    <w:rsid w:val="00C83F6E"/>
    <w:rsid w:val="00C84852"/>
    <w:rsid w:val="00C85FB7"/>
    <w:rsid w:val="00C8692B"/>
    <w:rsid w:val="00C90D43"/>
    <w:rsid w:val="00C96414"/>
    <w:rsid w:val="00C965F3"/>
    <w:rsid w:val="00C974FB"/>
    <w:rsid w:val="00C97F3B"/>
    <w:rsid w:val="00CA0D45"/>
    <w:rsid w:val="00CA20FB"/>
    <w:rsid w:val="00CA2828"/>
    <w:rsid w:val="00CA3A52"/>
    <w:rsid w:val="00CA4824"/>
    <w:rsid w:val="00CA52FF"/>
    <w:rsid w:val="00CA67BF"/>
    <w:rsid w:val="00CA7112"/>
    <w:rsid w:val="00CA7F56"/>
    <w:rsid w:val="00CB04FF"/>
    <w:rsid w:val="00CB1672"/>
    <w:rsid w:val="00CB1CB3"/>
    <w:rsid w:val="00CB3A75"/>
    <w:rsid w:val="00CB5BB6"/>
    <w:rsid w:val="00CB5DE2"/>
    <w:rsid w:val="00CB699B"/>
    <w:rsid w:val="00CB6BA3"/>
    <w:rsid w:val="00CC22D1"/>
    <w:rsid w:val="00CC296D"/>
    <w:rsid w:val="00CC4B0A"/>
    <w:rsid w:val="00CC61AC"/>
    <w:rsid w:val="00CC6725"/>
    <w:rsid w:val="00CC7030"/>
    <w:rsid w:val="00CC7C1E"/>
    <w:rsid w:val="00CD194B"/>
    <w:rsid w:val="00CD312A"/>
    <w:rsid w:val="00CD3349"/>
    <w:rsid w:val="00CD7DC1"/>
    <w:rsid w:val="00CE0903"/>
    <w:rsid w:val="00CE1793"/>
    <w:rsid w:val="00CE3A5C"/>
    <w:rsid w:val="00CE4AC7"/>
    <w:rsid w:val="00CF29C4"/>
    <w:rsid w:val="00CF5F39"/>
    <w:rsid w:val="00CF7328"/>
    <w:rsid w:val="00CF7615"/>
    <w:rsid w:val="00CF7E87"/>
    <w:rsid w:val="00D007CE"/>
    <w:rsid w:val="00D0466A"/>
    <w:rsid w:val="00D04871"/>
    <w:rsid w:val="00D05591"/>
    <w:rsid w:val="00D06BEB"/>
    <w:rsid w:val="00D06E28"/>
    <w:rsid w:val="00D10645"/>
    <w:rsid w:val="00D109CC"/>
    <w:rsid w:val="00D10FD5"/>
    <w:rsid w:val="00D1202D"/>
    <w:rsid w:val="00D131A1"/>
    <w:rsid w:val="00D143D0"/>
    <w:rsid w:val="00D156B7"/>
    <w:rsid w:val="00D16022"/>
    <w:rsid w:val="00D1624A"/>
    <w:rsid w:val="00D16608"/>
    <w:rsid w:val="00D206AC"/>
    <w:rsid w:val="00D22FF0"/>
    <w:rsid w:val="00D24639"/>
    <w:rsid w:val="00D274EB"/>
    <w:rsid w:val="00D2792A"/>
    <w:rsid w:val="00D316AA"/>
    <w:rsid w:val="00D322C3"/>
    <w:rsid w:val="00D342F3"/>
    <w:rsid w:val="00D345A9"/>
    <w:rsid w:val="00D34D8A"/>
    <w:rsid w:val="00D35179"/>
    <w:rsid w:val="00D41843"/>
    <w:rsid w:val="00D42D73"/>
    <w:rsid w:val="00D44B2D"/>
    <w:rsid w:val="00D44E7E"/>
    <w:rsid w:val="00D4713C"/>
    <w:rsid w:val="00D502BA"/>
    <w:rsid w:val="00D51F77"/>
    <w:rsid w:val="00D5316B"/>
    <w:rsid w:val="00D53602"/>
    <w:rsid w:val="00D5365A"/>
    <w:rsid w:val="00D53BCE"/>
    <w:rsid w:val="00D5408A"/>
    <w:rsid w:val="00D56B68"/>
    <w:rsid w:val="00D61D58"/>
    <w:rsid w:val="00D63DAB"/>
    <w:rsid w:val="00D64D67"/>
    <w:rsid w:val="00D7130C"/>
    <w:rsid w:val="00D73283"/>
    <w:rsid w:val="00D75734"/>
    <w:rsid w:val="00D774AF"/>
    <w:rsid w:val="00D779ED"/>
    <w:rsid w:val="00D808B4"/>
    <w:rsid w:val="00D82F4B"/>
    <w:rsid w:val="00D85556"/>
    <w:rsid w:val="00D85A49"/>
    <w:rsid w:val="00D85C77"/>
    <w:rsid w:val="00D863BC"/>
    <w:rsid w:val="00D87F49"/>
    <w:rsid w:val="00D903D0"/>
    <w:rsid w:val="00D905B7"/>
    <w:rsid w:val="00D90A06"/>
    <w:rsid w:val="00D94531"/>
    <w:rsid w:val="00D94C5F"/>
    <w:rsid w:val="00D9560A"/>
    <w:rsid w:val="00D96FD1"/>
    <w:rsid w:val="00DA18AA"/>
    <w:rsid w:val="00DA1C84"/>
    <w:rsid w:val="00DA1F25"/>
    <w:rsid w:val="00DA23FE"/>
    <w:rsid w:val="00DA481C"/>
    <w:rsid w:val="00DA5E57"/>
    <w:rsid w:val="00DA5F31"/>
    <w:rsid w:val="00DA741A"/>
    <w:rsid w:val="00DB11BE"/>
    <w:rsid w:val="00DB4579"/>
    <w:rsid w:val="00DB4B2A"/>
    <w:rsid w:val="00DB5449"/>
    <w:rsid w:val="00DB6731"/>
    <w:rsid w:val="00DB7A1A"/>
    <w:rsid w:val="00DB7EC2"/>
    <w:rsid w:val="00DC3A31"/>
    <w:rsid w:val="00DC4F69"/>
    <w:rsid w:val="00DD09F7"/>
    <w:rsid w:val="00DD0D7C"/>
    <w:rsid w:val="00DD10DD"/>
    <w:rsid w:val="00DD226D"/>
    <w:rsid w:val="00DD3569"/>
    <w:rsid w:val="00DD431B"/>
    <w:rsid w:val="00DD5877"/>
    <w:rsid w:val="00DD66DC"/>
    <w:rsid w:val="00DD6C8A"/>
    <w:rsid w:val="00DE0BAB"/>
    <w:rsid w:val="00DE180F"/>
    <w:rsid w:val="00DE222C"/>
    <w:rsid w:val="00DE3670"/>
    <w:rsid w:val="00DE473E"/>
    <w:rsid w:val="00DE62FF"/>
    <w:rsid w:val="00DF0E82"/>
    <w:rsid w:val="00DF1895"/>
    <w:rsid w:val="00DF2E90"/>
    <w:rsid w:val="00DF321A"/>
    <w:rsid w:val="00DF3AE5"/>
    <w:rsid w:val="00DF5417"/>
    <w:rsid w:val="00DF564C"/>
    <w:rsid w:val="00DF6D79"/>
    <w:rsid w:val="00E01B7E"/>
    <w:rsid w:val="00E03D0F"/>
    <w:rsid w:val="00E03FCA"/>
    <w:rsid w:val="00E044AF"/>
    <w:rsid w:val="00E06A8B"/>
    <w:rsid w:val="00E073A5"/>
    <w:rsid w:val="00E073E2"/>
    <w:rsid w:val="00E07D8B"/>
    <w:rsid w:val="00E105BB"/>
    <w:rsid w:val="00E1068C"/>
    <w:rsid w:val="00E10A75"/>
    <w:rsid w:val="00E111C9"/>
    <w:rsid w:val="00E12CDB"/>
    <w:rsid w:val="00E153B3"/>
    <w:rsid w:val="00E164D7"/>
    <w:rsid w:val="00E1668F"/>
    <w:rsid w:val="00E17D8B"/>
    <w:rsid w:val="00E203DE"/>
    <w:rsid w:val="00E23708"/>
    <w:rsid w:val="00E25571"/>
    <w:rsid w:val="00E2571E"/>
    <w:rsid w:val="00E2737C"/>
    <w:rsid w:val="00E27BE6"/>
    <w:rsid w:val="00E30B5E"/>
    <w:rsid w:val="00E30D20"/>
    <w:rsid w:val="00E3100B"/>
    <w:rsid w:val="00E31B16"/>
    <w:rsid w:val="00E36229"/>
    <w:rsid w:val="00E36819"/>
    <w:rsid w:val="00E4034E"/>
    <w:rsid w:val="00E42278"/>
    <w:rsid w:val="00E4238B"/>
    <w:rsid w:val="00E4731F"/>
    <w:rsid w:val="00E503A7"/>
    <w:rsid w:val="00E510B6"/>
    <w:rsid w:val="00E5363C"/>
    <w:rsid w:val="00E55AAB"/>
    <w:rsid w:val="00E57180"/>
    <w:rsid w:val="00E579ED"/>
    <w:rsid w:val="00E57ABD"/>
    <w:rsid w:val="00E62283"/>
    <w:rsid w:val="00E63C80"/>
    <w:rsid w:val="00E65189"/>
    <w:rsid w:val="00E65243"/>
    <w:rsid w:val="00E67237"/>
    <w:rsid w:val="00E6737C"/>
    <w:rsid w:val="00E71CA8"/>
    <w:rsid w:val="00E71DAC"/>
    <w:rsid w:val="00E720D9"/>
    <w:rsid w:val="00E73692"/>
    <w:rsid w:val="00E74615"/>
    <w:rsid w:val="00E74BE8"/>
    <w:rsid w:val="00E754AF"/>
    <w:rsid w:val="00E76E5A"/>
    <w:rsid w:val="00E809BE"/>
    <w:rsid w:val="00E80A72"/>
    <w:rsid w:val="00E82E1C"/>
    <w:rsid w:val="00E87A4E"/>
    <w:rsid w:val="00E90DCF"/>
    <w:rsid w:val="00E92478"/>
    <w:rsid w:val="00E92776"/>
    <w:rsid w:val="00E9481E"/>
    <w:rsid w:val="00E95C8A"/>
    <w:rsid w:val="00E96426"/>
    <w:rsid w:val="00E97345"/>
    <w:rsid w:val="00EA1867"/>
    <w:rsid w:val="00EA70F6"/>
    <w:rsid w:val="00EB391F"/>
    <w:rsid w:val="00EB5378"/>
    <w:rsid w:val="00EC1347"/>
    <w:rsid w:val="00EC1A98"/>
    <w:rsid w:val="00EC4F77"/>
    <w:rsid w:val="00EC53AC"/>
    <w:rsid w:val="00EC595C"/>
    <w:rsid w:val="00EC66AB"/>
    <w:rsid w:val="00ED064D"/>
    <w:rsid w:val="00ED0BF8"/>
    <w:rsid w:val="00ED133E"/>
    <w:rsid w:val="00ED22D8"/>
    <w:rsid w:val="00ED2E75"/>
    <w:rsid w:val="00ED324E"/>
    <w:rsid w:val="00ED383B"/>
    <w:rsid w:val="00ED5566"/>
    <w:rsid w:val="00ED71FE"/>
    <w:rsid w:val="00ED7F57"/>
    <w:rsid w:val="00EE1277"/>
    <w:rsid w:val="00EE12F8"/>
    <w:rsid w:val="00EE21D8"/>
    <w:rsid w:val="00EE3932"/>
    <w:rsid w:val="00EE4947"/>
    <w:rsid w:val="00EE5C96"/>
    <w:rsid w:val="00EF191F"/>
    <w:rsid w:val="00EF19B3"/>
    <w:rsid w:val="00EF33A6"/>
    <w:rsid w:val="00EF3612"/>
    <w:rsid w:val="00EF4CDF"/>
    <w:rsid w:val="00EF664C"/>
    <w:rsid w:val="00EF70AE"/>
    <w:rsid w:val="00EF70D4"/>
    <w:rsid w:val="00EF7A27"/>
    <w:rsid w:val="00F009DF"/>
    <w:rsid w:val="00F013D4"/>
    <w:rsid w:val="00F0204C"/>
    <w:rsid w:val="00F0400C"/>
    <w:rsid w:val="00F05905"/>
    <w:rsid w:val="00F07267"/>
    <w:rsid w:val="00F12081"/>
    <w:rsid w:val="00F13B2C"/>
    <w:rsid w:val="00F142CA"/>
    <w:rsid w:val="00F147D3"/>
    <w:rsid w:val="00F164A4"/>
    <w:rsid w:val="00F222BA"/>
    <w:rsid w:val="00F25150"/>
    <w:rsid w:val="00F25954"/>
    <w:rsid w:val="00F25CBD"/>
    <w:rsid w:val="00F27214"/>
    <w:rsid w:val="00F3085B"/>
    <w:rsid w:val="00F30B09"/>
    <w:rsid w:val="00F33A0D"/>
    <w:rsid w:val="00F33BDD"/>
    <w:rsid w:val="00F356B1"/>
    <w:rsid w:val="00F40FB3"/>
    <w:rsid w:val="00F412E3"/>
    <w:rsid w:val="00F41D2B"/>
    <w:rsid w:val="00F426FC"/>
    <w:rsid w:val="00F437DA"/>
    <w:rsid w:val="00F4405A"/>
    <w:rsid w:val="00F44763"/>
    <w:rsid w:val="00F468CE"/>
    <w:rsid w:val="00F47641"/>
    <w:rsid w:val="00F47C19"/>
    <w:rsid w:val="00F50923"/>
    <w:rsid w:val="00F51B3E"/>
    <w:rsid w:val="00F54B16"/>
    <w:rsid w:val="00F54D4A"/>
    <w:rsid w:val="00F5618D"/>
    <w:rsid w:val="00F56F3D"/>
    <w:rsid w:val="00F64023"/>
    <w:rsid w:val="00F65B31"/>
    <w:rsid w:val="00F679A8"/>
    <w:rsid w:val="00F702D1"/>
    <w:rsid w:val="00F71062"/>
    <w:rsid w:val="00F71103"/>
    <w:rsid w:val="00F71DA0"/>
    <w:rsid w:val="00F74E51"/>
    <w:rsid w:val="00F76D92"/>
    <w:rsid w:val="00F806B6"/>
    <w:rsid w:val="00F80FDB"/>
    <w:rsid w:val="00F81F75"/>
    <w:rsid w:val="00F864E8"/>
    <w:rsid w:val="00F8734E"/>
    <w:rsid w:val="00F908C5"/>
    <w:rsid w:val="00F93EC4"/>
    <w:rsid w:val="00F94E97"/>
    <w:rsid w:val="00FA04AB"/>
    <w:rsid w:val="00FA06E2"/>
    <w:rsid w:val="00FA1BDA"/>
    <w:rsid w:val="00FA2480"/>
    <w:rsid w:val="00FA3143"/>
    <w:rsid w:val="00FA357E"/>
    <w:rsid w:val="00FA3854"/>
    <w:rsid w:val="00FB18EB"/>
    <w:rsid w:val="00FB2717"/>
    <w:rsid w:val="00FB2E00"/>
    <w:rsid w:val="00FB3D4B"/>
    <w:rsid w:val="00FB451A"/>
    <w:rsid w:val="00FB483B"/>
    <w:rsid w:val="00FB59C0"/>
    <w:rsid w:val="00FB7E4C"/>
    <w:rsid w:val="00FC10D3"/>
    <w:rsid w:val="00FC545F"/>
    <w:rsid w:val="00FC5D4A"/>
    <w:rsid w:val="00FC7876"/>
    <w:rsid w:val="00FD1A79"/>
    <w:rsid w:val="00FD2CB2"/>
    <w:rsid w:val="00FD321C"/>
    <w:rsid w:val="00FD44D6"/>
    <w:rsid w:val="00FD4EE5"/>
    <w:rsid w:val="00FD60EA"/>
    <w:rsid w:val="00FE1D72"/>
    <w:rsid w:val="00FE28DA"/>
    <w:rsid w:val="00FE6A7A"/>
    <w:rsid w:val="00FF0BDF"/>
    <w:rsid w:val="00FF0CE0"/>
    <w:rsid w:val="00FF15BD"/>
    <w:rsid w:val="00FF19FB"/>
    <w:rsid w:val="00FF1E4A"/>
    <w:rsid w:val="00FF2145"/>
    <w:rsid w:val="00FF2410"/>
    <w:rsid w:val="00FF26DE"/>
    <w:rsid w:val="00FF3199"/>
    <w:rsid w:val="00FF4428"/>
    <w:rsid w:val="00FF512E"/>
    <w:rsid w:val="00FF73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D094C"/>
  <w15:docId w15:val="{6CC72241-E2EF-4D9B-96A5-4143F6307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30E3"/>
    <w:pPr>
      <w:spacing w:after="0" w:line="360" w:lineRule="auto"/>
      <w:jc w:val="both"/>
    </w:pPr>
    <w:rPr>
      <w:rFonts w:ascii="Times New Roman" w:eastAsia="Times New Roman" w:hAnsi="Times New Roman" w:cs="Times New Roman"/>
      <w:color w:val="000000" w:themeColor="text1"/>
      <w:sz w:val="28"/>
      <w:szCs w:val="24"/>
      <w:lang w:eastAsia="zh-CN"/>
    </w:rPr>
  </w:style>
  <w:style w:type="paragraph" w:styleId="1">
    <w:name w:val="heading 1"/>
    <w:basedOn w:val="a"/>
    <w:next w:val="a"/>
    <w:link w:val="10"/>
    <w:uiPriority w:val="9"/>
    <w:qFormat/>
    <w:rsid w:val="00EC1347"/>
    <w:pPr>
      <w:keepNext/>
      <w:keepLines/>
      <w:spacing w:before="120" w:after="120"/>
      <w:outlineLvl w:val="0"/>
    </w:pPr>
    <w:rPr>
      <w:rFonts w:eastAsiaTheme="majorEastAsia" w:cstheme="majorBidi"/>
      <w:bCs/>
      <w:color w:val="auto"/>
      <w:szCs w:val="28"/>
    </w:rPr>
  </w:style>
  <w:style w:type="paragraph" w:styleId="2">
    <w:name w:val="heading 2"/>
    <w:basedOn w:val="a"/>
    <w:next w:val="a"/>
    <w:link w:val="20"/>
    <w:uiPriority w:val="9"/>
    <w:unhideWhenUsed/>
    <w:qFormat/>
    <w:rsid w:val="00A430E3"/>
    <w:pPr>
      <w:keepNext/>
      <w:keepLines/>
      <w:ind w:left="709"/>
      <w:outlineLvl w:val="1"/>
    </w:pPr>
    <w:rPr>
      <w:rFonts w:eastAsiaTheme="majorEastAsia" w:cstheme="majorBidi"/>
      <w:bCs/>
      <w:szCs w:val="26"/>
    </w:rPr>
  </w:style>
  <w:style w:type="paragraph" w:styleId="3">
    <w:name w:val="heading 3"/>
    <w:basedOn w:val="a"/>
    <w:next w:val="a"/>
    <w:link w:val="30"/>
    <w:uiPriority w:val="9"/>
    <w:unhideWhenUsed/>
    <w:qFormat/>
    <w:rsid w:val="003C642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9F749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3C642E"/>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2F3DA0"/>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843C1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843C1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843C1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Название объекта1"/>
    <w:basedOn w:val="a"/>
    <w:next w:val="a"/>
    <w:rsid w:val="00ED7F57"/>
    <w:pPr>
      <w:overflowPunct w:val="0"/>
      <w:autoSpaceDE w:val="0"/>
      <w:spacing w:before="120" w:after="120"/>
    </w:pPr>
    <w:rPr>
      <w:b/>
      <w:sz w:val="20"/>
      <w:szCs w:val="20"/>
      <w:lang w:val="en-US"/>
    </w:rPr>
  </w:style>
  <w:style w:type="paragraph" w:customStyle="1" w:styleId="22">
    <w:name w:val="Основной текст с отступом 22"/>
    <w:basedOn w:val="a"/>
    <w:rsid w:val="00ED7F57"/>
    <w:pPr>
      <w:spacing w:after="120" w:line="480" w:lineRule="auto"/>
      <w:ind w:left="283"/>
    </w:pPr>
    <w:rPr>
      <w:kern w:val="1"/>
    </w:rPr>
  </w:style>
  <w:style w:type="paragraph" w:styleId="a3">
    <w:name w:val="List Paragraph"/>
    <w:basedOn w:val="a"/>
    <w:qFormat/>
    <w:rsid w:val="00ED7F57"/>
    <w:pPr>
      <w:ind w:left="720"/>
      <w:contextualSpacing/>
    </w:pPr>
  </w:style>
  <w:style w:type="paragraph" w:styleId="a4">
    <w:name w:val="header"/>
    <w:basedOn w:val="a"/>
    <w:link w:val="a5"/>
    <w:uiPriority w:val="99"/>
    <w:unhideWhenUsed/>
    <w:rsid w:val="00BB08DD"/>
    <w:pPr>
      <w:tabs>
        <w:tab w:val="center" w:pos="4677"/>
        <w:tab w:val="right" w:pos="9355"/>
      </w:tabs>
    </w:pPr>
  </w:style>
  <w:style w:type="character" w:customStyle="1" w:styleId="a5">
    <w:name w:val="Верхний колонтитул Знак"/>
    <w:basedOn w:val="a0"/>
    <w:link w:val="a4"/>
    <w:uiPriority w:val="99"/>
    <w:rsid w:val="00BB08DD"/>
    <w:rPr>
      <w:rFonts w:ascii="Times New Roman" w:eastAsia="Times New Roman" w:hAnsi="Times New Roman" w:cs="Times New Roman"/>
      <w:sz w:val="24"/>
      <w:szCs w:val="24"/>
      <w:lang w:eastAsia="zh-CN"/>
    </w:rPr>
  </w:style>
  <w:style w:type="paragraph" w:styleId="a6">
    <w:name w:val="footer"/>
    <w:basedOn w:val="a"/>
    <w:link w:val="a7"/>
    <w:uiPriority w:val="99"/>
    <w:unhideWhenUsed/>
    <w:rsid w:val="00BB08DD"/>
    <w:pPr>
      <w:tabs>
        <w:tab w:val="center" w:pos="4677"/>
        <w:tab w:val="right" w:pos="9355"/>
      </w:tabs>
    </w:pPr>
  </w:style>
  <w:style w:type="character" w:customStyle="1" w:styleId="a7">
    <w:name w:val="Нижний колонтитул Знак"/>
    <w:basedOn w:val="a0"/>
    <w:link w:val="a6"/>
    <w:uiPriority w:val="99"/>
    <w:rsid w:val="00BB08DD"/>
    <w:rPr>
      <w:rFonts w:ascii="Times New Roman" w:eastAsia="Times New Roman" w:hAnsi="Times New Roman" w:cs="Times New Roman"/>
      <w:sz w:val="24"/>
      <w:szCs w:val="24"/>
      <w:lang w:eastAsia="zh-CN"/>
    </w:rPr>
  </w:style>
  <w:style w:type="paragraph" w:styleId="a8">
    <w:name w:val="Balloon Text"/>
    <w:basedOn w:val="a"/>
    <w:link w:val="a9"/>
    <w:uiPriority w:val="99"/>
    <w:semiHidden/>
    <w:unhideWhenUsed/>
    <w:rsid w:val="00E03D0F"/>
    <w:rPr>
      <w:rFonts w:ascii="Tahoma" w:hAnsi="Tahoma" w:cs="Tahoma"/>
      <w:sz w:val="16"/>
      <w:szCs w:val="16"/>
    </w:rPr>
  </w:style>
  <w:style w:type="character" w:customStyle="1" w:styleId="a9">
    <w:name w:val="Текст выноски Знак"/>
    <w:basedOn w:val="a0"/>
    <w:link w:val="a8"/>
    <w:uiPriority w:val="99"/>
    <w:semiHidden/>
    <w:rsid w:val="00E03D0F"/>
    <w:rPr>
      <w:rFonts w:ascii="Tahoma" w:eastAsia="Times New Roman" w:hAnsi="Tahoma" w:cs="Tahoma"/>
      <w:sz w:val="16"/>
      <w:szCs w:val="16"/>
      <w:lang w:eastAsia="zh-CN"/>
    </w:rPr>
  </w:style>
  <w:style w:type="character" w:customStyle="1" w:styleId="10">
    <w:name w:val="Заголовок 1 Знак"/>
    <w:basedOn w:val="a0"/>
    <w:link w:val="1"/>
    <w:uiPriority w:val="9"/>
    <w:rsid w:val="00EC1347"/>
    <w:rPr>
      <w:rFonts w:ascii="Times New Roman" w:eastAsiaTheme="majorEastAsia" w:hAnsi="Times New Roman" w:cstheme="majorBidi"/>
      <w:bCs/>
      <w:sz w:val="28"/>
      <w:szCs w:val="28"/>
      <w:lang w:eastAsia="zh-CN"/>
    </w:rPr>
  </w:style>
  <w:style w:type="paragraph" w:styleId="aa">
    <w:name w:val="TOC Heading"/>
    <w:basedOn w:val="1"/>
    <w:next w:val="a"/>
    <w:uiPriority w:val="39"/>
    <w:unhideWhenUsed/>
    <w:qFormat/>
    <w:rsid w:val="004045EF"/>
    <w:pPr>
      <w:spacing w:line="276" w:lineRule="auto"/>
      <w:outlineLvl w:val="9"/>
    </w:pPr>
    <w:rPr>
      <w:lang w:eastAsia="en-US"/>
    </w:rPr>
  </w:style>
  <w:style w:type="table" w:styleId="ab">
    <w:name w:val="Table Grid"/>
    <w:basedOn w:val="a1"/>
    <w:uiPriority w:val="59"/>
    <w:rsid w:val="00471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qFormat/>
    <w:rsid w:val="002B0722"/>
    <w:pPr>
      <w:tabs>
        <w:tab w:val="right" w:leader="dot" w:pos="9628"/>
      </w:tabs>
      <w:spacing w:before="120" w:after="120"/>
    </w:pPr>
    <w:rPr>
      <w:rFonts w:eastAsiaTheme="majorEastAsia"/>
      <w:b/>
      <w:bCs/>
      <w:caps/>
      <w:noProof/>
      <w:szCs w:val="28"/>
    </w:rPr>
  </w:style>
  <w:style w:type="character" w:styleId="ac">
    <w:name w:val="Hyperlink"/>
    <w:basedOn w:val="a0"/>
    <w:uiPriority w:val="99"/>
    <w:unhideWhenUsed/>
    <w:rsid w:val="00ED133E"/>
    <w:rPr>
      <w:color w:val="0000FF" w:themeColor="hyperlink"/>
      <w:u w:val="single"/>
    </w:rPr>
  </w:style>
  <w:style w:type="character" w:customStyle="1" w:styleId="20">
    <w:name w:val="Заголовок 2 Знак"/>
    <w:basedOn w:val="a0"/>
    <w:link w:val="2"/>
    <w:uiPriority w:val="9"/>
    <w:rsid w:val="00A430E3"/>
    <w:rPr>
      <w:rFonts w:ascii="Times New Roman" w:eastAsiaTheme="majorEastAsia" w:hAnsi="Times New Roman" w:cstheme="majorBidi"/>
      <w:bCs/>
      <w:color w:val="000000" w:themeColor="text1"/>
      <w:sz w:val="28"/>
      <w:szCs w:val="26"/>
      <w:lang w:eastAsia="zh-CN"/>
    </w:rPr>
  </w:style>
  <w:style w:type="paragraph" w:styleId="ad">
    <w:name w:val="Document Map"/>
    <w:basedOn w:val="a"/>
    <w:link w:val="ae"/>
    <w:uiPriority w:val="99"/>
    <w:semiHidden/>
    <w:unhideWhenUsed/>
    <w:rsid w:val="008B5823"/>
    <w:rPr>
      <w:rFonts w:ascii="Tahoma" w:hAnsi="Tahoma" w:cs="Tahoma"/>
      <w:sz w:val="16"/>
      <w:szCs w:val="16"/>
    </w:rPr>
  </w:style>
  <w:style w:type="character" w:customStyle="1" w:styleId="ae">
    <w:name w:val="Схема документа Знак"/>
    <w:basedOn w:val="a0"/>
    <w:link w:val="ad"/>
    <w:uiPriority w:val="99"/>
    <w:semiHidden/>
    <w:rsid w:val="008B5823"/>
    <w:rPr>
      <w:rFonts w:ascii="Tahoma" w:eastAsia="Times New Roman" w:hAnsi="Tahoma" w:cs="Tahoma"/>
      <w:sz w:val="16"/>
      <w:szCs w:val="16"/>
      <w:lang w:eastAsia="zh-CN"/>
    </w:rPr>
  </w:style>
  <w:style w:type="character" w:styleId="af">
    <w:name w:val="Strong"/>
    <w:uiPriority w:val="22"/>
    <w:qFormat/>
    <w:rsid w:val="00B93130"/>
    <w:rPr>
      <w:b/>
      <w:bCs/>
    </w:rPr>
  </w:style>
  <w:style w:type="paragraph" w:styleId="af0">
    <w:name w:val="Normal (Web)"/>
    <w:aliases w:val="Обычный (Web)1"/>
    <w:basedOn w:val="a"/>
    <w:uiPriority w:val="99"/>
    <w:unhideWhenUsed/>
    <w:qFormat/>
    <w:rsid w:val="003C37FD"/>
    <w:pPr>
      <w:spacing w:before="100" w:beforeAutospacing="1" w:after="100" w:afterAutospacing="1"/>
    </w:pPr>
    <w:rPr>
      <w:lang w:eastAsia="ru-RU"/>
    </w:rPr>
  </w:style>
  <w:style w:type="paragraph" w:styleId="af1">
    <w:name w:val="caption"/>
    <w:basedOn w:val="a"/>
    <w:next w:val="a"/>
    <w:uiPriority w:val="35"/>
    <w:unhideWhenUsed/>
    <w:qFormat/>
    <w:rsid w:val="00672528"/>
    <w:pPr>
      <w:spacing w:after="200"/>
    </w:pPr>
    <w:rPr>
      <w:b/>
      <w:bCs/>
      <w:color w:val="4F81BD" w:themeColor="accent1"/>
      <w:sz w:val="18"/>
      <w:szCs w:val="18"/>
    </w:rPr>
  </w:style>
  <w:style w:type="character" w:styleId="af2">
    <w:name w:val="Placeholder Text"/>
    <w:basedOn w:val="a0"/>
    <w:uiPriority w:val="99"/>
    <w:semiHidden/>
    <w:rsid w:val="006C7402"/>
    <w:rPr>
      <w:color w:val="808080"/>
    </w:rPr>
  </w:style>
  <w:style w:type="character" w:customStyle="1" w:styleId="apple-converted-space">
    <w:name w:val="apple-converted-space"/>
    <w:basedOn w:val="a0"/>
    <w:rsid w:val="00A20031"/>
  </w:style>
  <w:style w:type="character" w:customStyle="1" w:styleId="40">
    <w:name w:val="Заголовок 4 Знак"/>
    <w:basedOn w:val="a0"/>
    <w:link w:val="4"/>
    <w:uiPriority w:val="9"/>
    <w:rsid w:val="009F7493"/>
    <w:rPr>
      <w:rFonts w:asciiTheme="majorHAnsi" w:eastAsiaTheme="majorEastAsia" w:hAnsiTheme="majorHAnsi" w:cstheme="majorBidi"/>
      <w:b/>
      <w:bCs/>
      <w:i/>
      <w:iCs/>
      <w:color w:val="4F81BD" w:themeColor="accent1"/>
      <w:sz w:val="24"/>
      <w:szCs w:val="24"/>
      <w:lang w:eastAsia="zh-CN"/>
    </w:rPr>
  </w:style>
  <w:style w:type="paragraph" w:styleId="21">
    <w:name w:val="toc 2"/>
    <w:basedOn w:val="a"/>
    <w:next w:val="a"/>
    <w:autoRedefine/>
    <w:uiPriority w:val="39"/>
    <w:unhideWhenUsed/>
    <w:qFormat/>
    <w:rsid w:val="00EE21D8"/>
    <w:pPr>
      <w:ind w:left="240"/>
    </w:pPr>
    <w:rPr>
      <w:rFonts w:asciiTheme="minorHAnsi" w:hAnsiTheme="minorHAnsi"/>
      <w:smallCaps/>
      <w:sz w:val="20"/>
      <w:szCs w:val="20"/>
    </w:rPr>
  </w:style>
  <w:style w:type="character" w:customStyle="1" w:styleId="30">
    <w:name w:val="Заголовок 3 Знак"/>
    <w:basedOn w:val="a0"/>
    <w:link w:val="3"/>
    <w:uiPriority w:val="9"/>
    <w:rsid w:val="003C642E"/>
    <w:rPr>
      <w:rFonts w:asciiTheme="majorHAnsi" w:eastAsiaTheme="majorEastAsia" w:hAnsiTheme="majorHAnsi" w:cstheme="majorBidi"/>
      <w:b/>
      <w:bCs/>
      <w:color w:val="4F81BD" w:themeColor="accent1"/>
      <w:sz w:val="24"/>
      <w:szCs w:val="24"/>
      <w:lang w:eastAsia="zh-CN"/>
    </w:rPr>
  </w:style>
  <w:style w:type="character" w:customStyle="1" w:styleId="50">
    <w:name w:val="Заголовок 5 Знак"/>
    <w:basedOn w:val="a0"/>
    <w:link w:val="5"/>
    <w:uiPriority w:val="9"/>
    <w:rsid w:val="003C642E"/>
    <w:rPr>
      <w:rFonts w:asciiTheme="majorHAnsi" w:eastAsiaTheme="majorEastAsia" w:hAnsiTheme="majorHAnsi" w:cstheme="majorBidi"/>
      <w:color w:val="243F60" w:themeColor="accent1" w:themeShade="7F"/>
      <w:sz w:val="24"/>
      <w:szCs w:val="24"/>
      <w:lang w:eastAsia="zh-CN"/>
    </w:rPr>
  </w:style>
  <w:style w:type="character" w:customStyle="1" w:styleId="60">
    <w:name w:val="Заголовок 6 Знак"/>
    <w:basedOn w:val="a0"/>
    <w:link w:val="6"/>
    <w:uiPriority w:val="9"/>
    <w:rsid w:val="002F3DA0"/>
    <w:rPr>
      <w:rFonts w:asciiTheme="majorHAnsi" w:eastAsiaTheme="majorEastAsia" w:hAnsiTheme="majorHAnsi" w:cstheme="majorBidi"/>
      <w:i/>
      <w:iCs/>
      <w:color w:val="243F60" w:themeColor="accent1" w:themeShade="7F"/>
      <w:sz w:val="24"/>
      <w:szCs w:val="24"/>
      <w:lang w:eastAsia="zh-CN"/>
    </w:rPr>
  </w:style>
  <w:style w:type="paragraph" w:styleId="31">
    <w:name w:val="toc 3"/>
    <w:basedOn w:val="a"/>
    <w:next w:val="a"/>
    <w:autoRedefine/>
    <w:uiPriority w:val="39"/>
    <w:unhideWhenUsed/>
    <w:qFormat/>
    <w:rsid w:val="00E4238B"/>
    <w:pPr>
      <w:ind w:left="480"/>
    </w:pPr>
    <w:rPr>
      <w:rFonts w:asciiTheme="minorHAnsi" w:hAnsiTheme="minorHAnsi"/>
      <w:i/>
      <w:iCs/>
      <w:sz w:val="20"/>
      <w:szCs w:val="20"/>
    </w:rPr>
  </w:style>
  <w:style w:type="character" w:customStyle="1" w:styleId="70">
    <w:name w:val="Заголовок 7 Знак"/>
    <w:basedOn w:val="a0"/>
    <w:link w:val="7"/>
    <w:uiPriority w:val="9"/>
    <w:rsid w:val="00843C10"/>
    <w:rPr>
      <w:rFonts w:asciiTheme="majorHAnsi" w:eastAsiaTheme="majorEastAsia" w:hAnsiTheme="majorHAnsi" w:cstheme="majorBidi"/>
      <w:i/>
      <w:iCs/>
      <w:color w:val="404040" w:themeColor="text1" w:themeTint="BF"/>
      <w:sz w:val="24"/>
      <w:szCs w:val="24"/>
      <w:lang w:eastAsia="zh-CN"/>
    </w:rPr>
  </w:style>
  <w:style w:type="character" w:customStyle="1" w:styleId="80">
    <w:name w:val="Заголовок 8 Знак"/>
    <w:basedOn w:val="a0"/>
    <w:link w:val="8"/>
    <w:uiPriority w:val="9"/>
    <w:rsid w:val="00843C10"/>
    <w:rPr>
      <w:rFonts w:asciiTheme="majorHAnsi" w:eastAsiaTheme="majorEastAsia" w:hAnsiTheme="majorHAnsi" w:cstheme="majorBidi"/>
      <w:color w:val="404040" w:themeColor="text1" w:themeTint="BF"/>
      <w:sz w:val="20"/>
      <w:szCs w:val="20"/>
      <w:lang w:eastAsia="zh-CN"/>
    </w:rPr>
  </w:style>
  <w:style w:type="character" w:customStyle="1" w:styleId="90">
    <w:name w:val="Заголовок 9 Знак"/>
    <w:basedOn w:val="a0"/>
    <w:link w:val="9"/>
    <w:uiPriority w:val="9"/>
    <w:rsid w:val="00843C10"/>
    <w:rPr>
      <w:rFonts w:asciiTheme="majorHAnsi" w:eastAsiaTheme="majorEastAsia" w:hAnsiTheme="majorHAnsi" w:cstheme="majorBidi"/>
      <w:i/>
      <w:iCs/>
      <w:color w:val="404040" w:themeColor="text1" w:themeTint="BF"/>
      <w:sz w:val="20"/>
      <w:szCs w:val="20"/>
      <w:lang w:eastAsia="zh-CN"/>
    </w:rPr>
  </w:style>
  <w:style w:type="paragraph" w:styleId="HTML">
    <w:name w:val="HTML Preformatted"/>
    <w:basedOn w:val="a"/>
    <w:link w:val="HTML0"/>
    <w:uiPriority w:val="99"/>
    <w:semiHidden/>
    <w:unhideWhenUsed/>
    <w:rsid w:val="00B5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B51B00"/>
    <w:rPr>
      <w:rFonts w:ascii="Courier New" w:eastAsia="Times New Roman" w:hAnsi="Courier New" w:cs="Courier New"/>
      <w:sz w:val="20"/>
      <w:szCs w:val="20"/>
      <w:lang w:eastAsia="ru-RU"/>
    </w:rPr>
  </w:style>
  <w:style w:type="paragraph" w:styleId="af3">
    <w:name w:val="Revision"/>
    <w:hidden/>
    <w:uiPriority w:val="99"/>
    <w:semiHidden/>
    <w:rsid w:val="00E03FCA"/>
    <w:pPr>
      <w:spacing w:after="0" w:line="240" w:lineRule="auto"/>
    </w:pPr>
    <w:rPr>
      <w:rFonts w:ascii="Times New Roman" w:eastAsia="Times New Roman" w:hAnsi="Times New Roman" w:cs="Times New Roman"/>
      <w:sz w:val="24"/>
      <w:szCs w:val="24"/>
      <w:lang w:eastAsia="zh-CN"/>
    </w:rPr>
  </w:style>
  <w:style w:type="character" w:customStyle="1" w:styleId="cm-keyword">
    <w:name w:val="cm-keyword"/>
    <w:basedOn w:val="a0"/>
    <w:rsid w:val="00856FB7"/>
  </w:style>
  <w:style w:type="character" w:customStyle="1" w:styleId="cm-variable-2">
    <w:name w:val="cm-variable-2"/>
    <w:basedOn w:val="a0"/>
    <w:rsid w:val="00856FB7"/>
  </w:style>
  <w:style w:type="character" w:customStyle="1" w:styleId="cm-string">
    <w:name w:val="cm-string"/>
    <w:basedOn w:val="a0"/>
    <w:rsid w:val="00856FB7"/>
  </w:style>
  <w:style w:type="paragraph" w:customStyle="1" w:styleId="Iauiue">
    <w:name w:val="Iau?iue"/>
    <w:uiPriority w:val="99"/>
    <w:rsid w:val="001720BB"/>
    <w:pPr>
      <w:widowControl w:val="0"/>
      <w:spacing w:after="0" w:line="240" w:lineRule="auto"/>
    </w:pPr>
    <w:rPr>
      <w:rFonts w:ascii="MS Sans Serif" w:eastAsia="Times New Roman" w:hAnsi="MS Sans Serif" w:cs="MS Sans Serif"/>
      <w:sz w:val="20"/>
      <w:szCs w:val="20"/>
      <w:lang w:eastAsia="ru-RU"/>
    </w:rPr>
  </w:style>
  <w:style w:type="paragraph" w:customStyle="1" w:styleId="af4">
    <w:name w:val="Чертежный"/>
    <w:rsid w:val="00443F8C"/>
    <w:pPr>
      <w:spacing w:after="0" w:line="240" w:lineRule="auto"/>
      <w:jc w:val="both"/>
    </w:pPr>
    <w:rPr>
      <w:rFonts w:ascii="ISOCPEUR" w:eastAsia="Times New Roman" w:hAnsi="ISOCPEUR" w:cs="Times New Roman"/>
      <w:i/>
      <w:sz w:val="28"/>
      <w:szCs w:val="20"/>
      <w:lang w:val="uk-UA" w:eastAsia="ru-RU"/>
    </w:rPr>
  </w:style>
  <w:style w:type="paragraph" w:styleId="41">
    <w:name w:val="toc 4"/>
    <w:basedOn w:val="a"/>
    <w:next w:val="a"/>
    <w:autoRedefine/>
    <w:uiPriority w:val="39"/>
    <w:unhideWhenUsed/>
    <w:rsid w:val="00443F8C"/>
    <w:pPr>
      <w:ind w:left="720"/>
    </w:pPr>
    <w:rPr>
      <w:rFonts w:asciiTheme="minorHAnsi" w:hAnsiTheme="minorHAnsi"/>
      <w:sz w:val="18"/>
      <w:szCs w:val="18"/>
    </w:rPr>
  </w:style>
  <w:style w:type="paragraph" w:styleId="51">
    <w:name w:val="toc 5"/>
    <w:basedOn w:val="a"/>
    <w:next w:val="a"/>
    <w:autoRedefine/>
    <w:uiPriority w:val="39"/>
    <w:unhideWhenUsed/>
    <w:rsid w:val="00443F8C"/>
    <w:pPr>
      <w:ind w:left="960"/>
    </w:pPr>
    <w:rPr>
      <w:rFonts w:asciiTheme="minorHAnsi" w:hAnsiTheme="minorHAnsi"/>
      <w:sz w:val="18"/>
      <w:szCs w:val="18"/>
    </w:rPr>
  </w:style>
  <w:style w:type="paragraph" w:styleId="61">
    <w:name w:val="toc 6"/>
    <w:basedOn w:val="a"/>
    <w:next w:val="a"/>
    <w:autoRedefine/>
    <w:uiPriority w:val="39"/>
    <w:unhideWhenUsed/>
    <w:rsid w:val="00443F8C"/>
    <w:pPr>
      <w:ind w:left="1200"/>
    </w:pPr>
    <w:rPr>
      <w:rFonts w:asciiTheme="minorHAnsi" w:hAnsiTheme="minorHAnsi"/>
      <w:sz w:val="18"/>
      <w:szCs w:val="18"/>
    </w:rPr>
  </w:style>
  <w:style w:type="paragraph" w:styleId="71">
    <w:name w:val="toc 7"/>
    <w:basedOn w:val="a"/>
    <w:next w:val="a"/>
    <w:autoRedefine/>
    <w:uiPriority w:val="39"/>
    <w:unhideWhenUsed/>
    <w:rsid w:val="00443F8C"/>
    <w:pPr>
      <w:ind w:left="1440"/>
    </w:pPr>
    <w:rPr>
      <w:rFonts w:asciiTheme="minorHAnsi" w:hAnsiTheme="minorHAnsi"/>
      <w:sz w:val="18"/>
      <w:szCs w:val="18"/>
    </w:rPr>
  </w:style>
  <w:style w:type="paragraph" w:styleId="81">
    <w:name w:val="toc 8"/>
    <w:basedOn w:val="a"/>
    <w:next w:val="a"/>
    <w:autoRedefine/>
    <w:uiPriority w:val="39"/>
    <w:unhideWhenUsed/>
    <w:rsid w:val="00443F8C"/>
    <w:pPr>
      <w:ind w:left="1680"/>
    </w:pPr>
    <w:rPr>
      <w:rFonts w:asciiTheme="minorHAnsi" w:hAnsiTheme="minorHAnsi"/>
      <w:sz w:val="18"/>
      <w:szCs w:val="18"/>
    </w:rPr>
  </w:style>
  <w:style w:type="paragraph" w:styleId="91">
    <w:name w:val="toc 9"/>
    <w:basedOn w:val="a"/>
    <w:next w:val="a"/>
    <w:autoRedefine/>
    <w:uiPriority w:val="39"/>
    <w:unhideWhenUsed/>
    <w:rsid w:val="00443F8C"/>
    <w:pPr>
      <w:ind w:left="1920"/>
    </w:pPr>
    <w:rPr>
      <w:rFonts w:asciiTheme="minorHAnsi" w:hAnsiTheme="minorHAnsi"/>
      <w:sz w:val="18"/>
      <w:szCs w:val="18"/>
    </w:rPr>
  </w:style>
  <w:style w:type="character" w:customStyle="1" w:styleId="st">
    <w:name w:val="st"/>
    <w:basedOn w:val="a0"/>
    <w:rsid w:val="008D5DD0"/>
  </w:style>
  <w:style w:type="character" w:styleId="af5">
    <w:name w:val="Emphasis"/>
    <w:basedOn w:val="a0"/>
    <w:uiPriority w:val="20"/>
    <w:qFormat/>
    <w:rsid w:val="008D5DD0"/>
    <w:rPr>
      <w:i/>
      <w:iCs/>
    </w:rPr>
  </w:style>
  <w:style w:type="paragraph" w:customStyle="1" w:styleId="af6">
    <w:name w:val="Основной текст ПЗ"/>
    <w:rsid w:val="004A56D9"/>
    <w:pPr>
      <w:spacing w:after="0" w:line="360" w:lineRule="auto"/>
      <w:ind w:firstLine="680"/>
      <w:jc w:val="both"/>
    </w:pPr>
    <w:rPr>
      <w:rFonts w:ascii="Times New Roman" w:eastAsia="Times New Roman" w:hAnsi="Times New Roman" w:cs="Times New Roman"/>
      <w:color w:val="000000"/>
      <w:sz w:val="28"/>
      <w:szCs w:val="20"/>
      <w:lang w:eastAsia="ru-RU"/>
    </w:rPr>
  </w:style>
  <w:style w:type="character" w:customStyle="1" w:styleId="font4">
    <w:name w:val="font4"/>
    <w:basedOn w:val="a0"/>
    <w:rsid w:val="008D2246"/>
  </w:style>
  <w:style w:type="character" w:customStyle="1" w:styleId="font2">
    <w:name w:val="font2"/>
    <w:basedOn w:val="a0"/>
    <w:rsid w:val="008D2246"/>
  </w:style>
  <w:style w:type="character" w:customStyle="1" w:styleId="apple-style-span">
    <w:name w:val="apple-style-span"/>
    <w:basedOn w:val="a0"/>
    <w:rsid w:val="006831A4"/>
  </w:style>
  <w:style w:type="character" w:customStyle="1" w:styleId="af7">
    <w:name w:val="Курсовая Знак"/>
    <w:basedOn w:val="a0"/>
    <w:link w:val="af8"/>
    <w:locked/>
    <w:rsid w:val="00D85556"/>
    <w:rPr>
      <w:rFonts w:ascii="Times New Roman" w:eastAsia="Droid Sans Fallback" w:hAnsi="Times New Roman" w:cs="Times New Roman"/>
      <w:kern w:val="2"/>
      <w:sz w:val="28"/>
      <w:szCs w:val="28"/>
      <w:lang w:eastAsia="zh-CN" w:bidi="hi-IN"/>
    </w:rPr>
  </w:style>
  <w:style w:type="paragraph" w:customStyle="1" w:styleId="af8">
    <w:name w:val="Курсовая"/>
    <w:basedOn w:val="af9"/>
    <w:link w:val="af7"/>
    <w:rsid w:val="00D85556"/>
    <w:pPr>
      <w:widowControl w:val="0"/>
      <w:suppressAutoHyphens/>
      <w:spacing w:after="0"/>
      <w:ind w:firstLine="708"/>
    </w:pPr>
    <w:rPr>
      <w:rFonts w:eastAsia="Droid Sans Fallback"/>
      <w:kern w:val="2"/>
      <w:szCs w:val="28"/>
      <w:lang w:bidi="hi-IN"/>
    </w:rPr>
  </w:style>
  <w:style w:type="paragraph" w:styleId="af9">
    <w:name w:val="Body Text"/>
    <w:basedOn w:val="a"/>
    <w:link w:val="afa"/>
    <w:uiPriority w:val="99"/>
    <w:semiHidden/>
    <w:unhideWhenUsed/>
    <w:rsid w:val="00D85556"/>
    <w:pPr>
      <w:spacing w:after="120"/>
    </w:pPr>
  </w:style>
  <w:style w:type="character" w:customStyle="1" w:styleId="afa">
    <w:name w:val="Основной текст Знак"/>
    <w:basedOn w:val="a0"/>
    <w:link w:val="af9"/>
    <w:uiPriority w:val="99"/>
    <w:semiHidden/>
    <w:rsid w:val="00D85556"/>
    <w:rPr>
      <w:rFonts w:ascii="Times New Roman" w:eastAsia="Times New Roman" w:hAnsi="Times New Roman" w:cs="Times New Roman"/>
      <w:sz w:val="24"/>
      <w:szCs w:val="24"/>
      <w:lang w:eastAsia="zh-CN"/>
    </w:rPr>
  </w:style>
  <w:style w:type="paragraph" w:styleId="afb">
    <w:name w:val="endnote text"/>
    <w:basedOn w:val="a"/>
    <w:link w:val="afc"/>
    <w:uiPriority w:val="99"/>
    <w:semiHidden/>
    <w:unhideWhenUsed/>
    <w:rsid w:val="00D85556"/>
    <w:rPr>
      <w:sz w:val="20"/>
      <w:szCs w:val="20"/>
    </w:rPr>
  </w:style>
  <w:style w:type="character" w:customStyle="1" w:styleId="afc">
    <w:name w:val="Текст концевой сноски Знак"/>
    <w:basedOn w:val="a0"/>
    <w:link w:val="afb"/>
    <w:uiPriority w:val="99"/>
    <w:semiHidden/>
    <w:rsid w:val="00D85556"/>
    <w:rPr>
      <w:rFonts w:ascii="Times New Roman" w:eastAsia="Times New Roman" w:hAnsi="Times New Roman" w:cs="Times New Roman"/>
      <w:sz w:val="20"/>
      <w:szCs w:val="20"/>
      <w:lang w:eastAsia="zh-CN"/>
    </w:rPr>
  </w:style>
  <w:style w:type="character" w:styleId="afd">
    <w:name w:val="endnote reference"/>
    <w:basedOn w:val="a0"/>
    <w:uiPriority w:val="99"/>
    <w:semiHidden/>
    <w:unhideWhenUsed/>
    <w:rsid w:val="00D85556"/>
    <w:rPr>
      <w:vertAlign w:val="superscript"/>
    </w:rPr>
  </w:style>
  <w:style w:type="character" w:styleId="afe">
    <w:name w:val="FollowedHyperlink"/>
    <w:basedOn w:val="a0"/>
    <w:uiPriority w:val="99"/>
    <w:semiHidden/>
    <w:unhideWhenUsed/>
    <w:rsid w:val="000601AF"/>
    <w:rPr>
      <w:color w:val="800080" w:themeColor="followedHyperlink"/>
      <w:u w:val="single"/>
    </w:rPr>
  </w:style>
  <w:style w:type="character" w:customStyle="1" w:styleId="13">
    <w:name w:val="Неразрешенное упоминание1"/>
    <w:basedOn w:val="a0"/>
    <w:uiPriority w:val="99"/>
    <w:semiHidden/>
    <w:unhideWhenUsed/>
    <w:rsid w:val="001D73AC"/>
    <w:rPr>
      <w:color w:val="605E5C"/>
      <w:shd w:val="clear" w:color="auto" w:fill="E1DFDD"/>
    </w:rPr>
  </w:style>
  <w:style w:type="paragraph" w:styleId="aff">
    <w:name w:val="footnote text"/>
    <w:basedOn w:val="a"/>
    <w:link w:val="aff0"/>
    <w:uiPriority w:val="99"/>
    <w:semiHidden/>
    <w:unhideWhenUsed/>
    <w:rsid w:val="00292183"/>
    <w:rPr>
      <w:sz w:val="20"/>
      <w:szCs w:val="20"/>
    </w:rPr>
  </w:style>
  <w:style w:type="character" w:customStyle="1" w:styleId="aff0">
    <w:name w:val="Текст сноски Знак"/>
    <w:basedOn w:val="a0"/>
    <w:link w:val="aff"/>
    <w:uiPriority w:val="99"/>
    <w:semiHidden/>
    <w:rsid w:val="00292183"/>
    <w:rPr>
      <w:rFonts w:ascii="Times New Roman" w:eastAsia="Times New Roman" w:hAnsi="Times New Roman" w:cs="Times New Roman"/>
      <w:sz w:val="20"/>
      <w:szCs w:val="20"/>
      <w:lang w:eastAsia="zh-CN"/>
    </w:rPr>
  </w:style>
  <w:style w:type="character" w:styleId="aff1">
    <w:name w:val="footnote reference"/>
    <w:basedOn w:val="a0"/>
    <w:uiPriority w:val="99"/>
    <w:semiHidden/>
    <w:unhideWhenUsed/>
    <w:rsid w:val="00292183"/>
    <w:rPr>
      <w:vertAlign w:val="superscript"/>
    </w:rPr>
  </w:style>
  <w:style w:type="character" w:customStyle="1" w:styleId="b">
    <w:name w:val="b"/>
    <w:basedOn w:val="a0"/>
    <w:rsid w:val="006F7E79"/>
  </w:style>
  <w:style w:type="character" w:styleId="aff2">
    <w:name w:val="annotation reference"/>
    <w:basedOn w:val="a0"/>
    <w:uiPriority w:val="99"/>
    <w:semiHidden/>
    <w:unhideWhenUsed/>
    <w:rsid w:val="003D340F"/>
    <w:rPr>
      <w:sz w:val="16"/>
      <w:szCs w:val="16"/>
    </w:rPr>
  </w:style>
  <w:style w:type="paragraph" w:styleId="aff3">
    <w:name w:val="annotation text"/>
    <w:basedOn w:val="a"/>
    <w:link w:val="aff4"/>
    <w:uiPriority w:val="99"/>
    <w:semiHidden/>
    <w:unhideWhenUsed/>
    <w:rsid w:val="003D340F"/>
    <w:rPr>
      <w:sz w:val="20"/>
      <w:szCs w:val="20"/>
    </w:rPr>
  </w:style>
  <w:style w:type="character" w:customStyle="1" w:styleId="aff4">
    <w:name w:val="Текст примечания Знак"/>
    <w:basedOn w:val="a0"/>
    <w:link w:val="aff3"/>
    <w:uiPriority w:val="99"/>
    <w:semiHidden/>
    <w:rsid w:val="003D340F"/>
    <w:rPr>
      <w:rFonts w:ascii="Times New Roman" w:eastAsia="Times New Roman" w:hAnsi="Times New Roman" w:cs="Times New Roman"/>
      <w:sz w:val="20"/>
      <w:szCs w:val="20"/>
      <w:lang w:eastAsia="zh-CN"/>
    </w:rPr>
  </w:style>
  <w:style w:type="paragraph" w:styleId="aff5">
    <w:name w:val="annotation subject"/>
    <w:basedOn w:val="aff3"/>
    <w:next w:val="aff3"/>
    <w:link w:val="aff6"/>
    <w:uiPriority w:val="99"/>
    <w:semiHidden/>
    <w:unhideWhenUsed/>
    <w:rsid w:val="003D340F"/>
    <w:rPr>
      <w:b/>
      <w:bCs/>
    </w:rPr>
  </w:style>
  <w:style w:type="character" w:customStyle="1" w:styleId="aff6">
    <w:name w:val="Тема примечания Знак"/>
    <w:basedOn w:val="aff4"/>
    <w:link w:val="aff5"/>
    <w:uiPriority w:val="99"/>
    <w:semiHidden/>
    <w:rsid w:val="003D340F"/>
    <w:rPr>
      <w:rFonts w:ascii="Times New Roman" w:eastAsia="Times New Roman" w:hAnsi="Times New Roman" w:cs="Times New Roman"/>
      <w:b/>
      <w:bCs/>
      <w:sz w:val="20"/>
      <w:szCs w:val="20"/>
      <w:lang w:eastAsia="zh-CN"/>
    </w:rPr>
  </w:style>
  <w:style w:type="character" w:customStyle="1" w:styleId="UnresolvedMention">
    <w:name w:val="Unresolved Mention"/>
    <w:basedOn w:val="a0"/>
    <w:uiPriority w:val="99"/>
    <w:semiHidden/>
    <w:unhideWhenUsed/>
    <w:rsid w:val="00943535"/>
    <w:rPr>
      <w:color w:val="605E5C"/>
      <w:shd w:val="clear" w:color="auto" w:fill="E1DFDD"/>
    </w:rPr>
  </w:style>
  <w:style w:type="paragraph" w:customStyle="1" w:styleId="aff7">
    <w:name w:val="Дипломный"/>
    <w:basedOn w:val="a"/>
    <w:link w:val="aff8"/>
    <w:qFormat/>
    <w:rsid w:val="00466C1C"/>
    <w:pPr>
      <w:ind w:left="709"/>
    </w:pPr>
    <w:rPr>
      <w:lang w:val="en-US"/>
    </w:rPr>
  </w:style>
  <w:style w:type="character" w:customStyle="1" w:styleId="aff8">
    <w:name w:val="Дипломный Знак"/>
    <w:basedOn w:val="a0"/>
    <w:link w:val="aff7"/>
    <w:rsid w:val="00466C1C"/>
    <w:rPr>
      <w:rFonts w:ascii="Times New Roman" w:eastAsia="Times New Roman" w:hAnsi="Times New Roman" w:cs="Times New Roman"/>
      <w:color w:val="000000" w:themeColor="text1"/>
      <w:sz w:val="28"/>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371">
      <w:bodyDiv w:val="1"/>
      <w:marLeft w:val="0"/>
      <w:marRight w:val="0"/>
      <w:marTop w:val="0"/>
      <w:marBottom w:val="0"/>
      <w:divBdr>
        <w:top w:val="none" w:sz="0" w:space="0" w:color="auto"/>
        <w:left w:val="none" w:sz="0" w:space="0" w:color="auto"/>
        <w:bottom w:val="none" w:sz="0" w:space="0" w:color="auto"/>
        <w:right w:val="none" w:sz="0" w:space="0" w:color="auto"/>
      </w:divBdr>
    </w:div>
    <w:div w:id="3629016">
      <w:bodyDiv w:val="1"/>
      <w:marLeft w:val="0"/>
      <w:marRight w:val="0"/>
      <w:marTop w:val="0"/>
      <w:marBottom w:val="0"/>
      <w:divBdr>
        <w:top w:val="none" w:sz="0" w:space="0" w:color="auto"/>
        <w:left w:val="none" w:sz="0" w:space="0" w:color="auto"/>
        <w:bottom w:val="none" w:sz="0" w:space="0" w:color="auto"/>
        <w:right w:val="none" w:sz="0" w:space="0" w:color="auto"/>
      </w:divBdr>
    </w:div>
    <w:div w:id="5210042">
      <w:bodyDiv w:val="1"/>
      <w:marLeft w:val="0"/>
      <w:marRight w:val="0"/>
      <w:marTop w:val="0"/>
      <w:marBottom w:val="0"/>
      <w:divBdr>
        <w:top w:val="none" w:sz="0" w:space="0" w:color="auto"/>
        <w:left w:val="none" w:sz="0" w:space="0" w:color="auto"/>
        <w:bottom w:val="none" w:sz="0" w:space="0" w:color="auto"/>
        <w:right w:val="none" w:sz="0" w:space="0" w:color="auto"/>
      </w:divBdr>
    </w:div>
    <w:div w:id="28648956">
      <w:bodyDiv w:val="1"/>
      <w:marLeft w:val="0"/>
      <w:marRight w:val="0"/>
      <w:marTop w:val="0"/>
      <w:marBottom w:val="0"/>
      <w:divBdr>
        <w:top w:val="none" w:sz="0" w:space="0" w:color="auto"/>
        <w:left w:val="none" w:sz="0" w:space="0" w:color="auto"/>
        <w:bottom w:val="none" w:sz="0" w:space="0" w:color="auto"/>
        <w:right w:val="none" w:sz="0" w:space="0" w:color="auto"/>
      </w:divBdr>
    </w:div>
    <w:div w:id="78139071">
      <w:bodyDiv w:val="1"/>
      <w:marLeft w:val="0"/>
      <w:marRight w:val="0"/>
      <w:marTop w:val="0"/>
      <w:marBottom w:val="0"/>
      <w:divBdr>
        <w:top w:val="none" w:sz="0" w:space="0" w:color="auto"/>
        <w:left w:val="none" w:sz="0" w:space="0" w:color="auto"/>
        <w:bottom w:val="none" w:sz="0" w:space="0" w:color="auto"/>
        <w:right w:val="none" w:sz="0" w:space="0" w:color="auto"/>
      </w:divBdr>
    </w:div>
    <w:div w:id="102724349">
      <w:bodyDiv w:val="1"/>
      <w:marLeft w:val="0"/>
      <w:marRight w:val="0"/>
      <w:marTop w:val="0"/>
      <w:marBottom w:val="0"/>
      <w:divBdr>
        <w:top w:val="none" w:sz="0" w:space="0" w:color="auto"/>
        <w:left w:val="none" w:sz="0" w:space="0" w:color="auto"/>
        <w:bottom w:val="none" w:sz="0" w:space="0" w:color="auto"/>
        <w:right w:val="none" w:sz="0" w:space="0" w:color="auto"/>
      </w:divBdr>
    </w:div>
    <w:div w:id="113333926">
      <w:bodyDiv w:val="1"/>
      <w:marLeft w:val="0"/>
      <w:marRight w:val="0"/>
      <w:marTop w:val="0"/>
      <w:marBottom w:val="0"/>
      <w:divBdr>
        <w:top w:val="none" w:sz="0" w:space="0" w:color="auto"/>
        <w:left w:val="none" w:sz="0" w:space="0" w:color="auto"/>
        <w:bottom w:val="none" w:sz="0" w:space="0" w:color="auto"/>
        <w:right w:val="none" w:sz="0" w:space="0" w:color="auto"/>
      </w:divBdr>
    </w:div>
    <w:div w:id="149828914">
      <w:bodyDiv w:val="1"/>
      <w:marLeft w:val="0"/>
      <w:marRight w:val="0"/>
      <w:marTop w:val="0"/>
      <w:marBottom w:val="0"/>
      <w:divBdr>
        <w:top w:val="none" w:sz="0" w:space="0" w:color="auto"/>
        <w:left w:val="none" w:sz="0" w:space="0" w:color="auto"/>
        <w:bottom w:val="none" w:sz="0" w:space="0" w:color="auto"/>
        <w:right w:val="none" w:sz="0" w:space="0" w:color="auto"/>
      </w:divBdr>
    </w:div>
    <w:div w:id="175971366">
      <w:bodyDiv w:val="1"/>
      <w:marLeft w:val="0"/>
      <w:marRight w:val="0"/>
      <w:marTop w:val="0"/>
      <w:marBottom w:val="0"/>
      <w:divBdr>
        <w:top w:val="none" w:sz="0" w:space="0" w:color="auto"/>
        <w:left w:val="none" w:sz="0" w:space="0" w:color="auto"/>
        <w:bottom w:val="none" w:sz="0" w:space="0" w:color="auto"/>
        <w:right w:val="none" w:sz="0" w:space="0" w:color="auto"/>
      </w:divBdr>
    </w:div>
    <w:div w:id="178088811">
      <w:bodyDiv w:val="1"/>
      <w:marLeft w:val="0"/>
      <w:marRight w:val="0"/>
      <w:marTop w:val="0"/>
      <w:marBottom w:val="0"/>
      <w:divBdr>
        <w:top w:val="none" w:sz="0" w:space="0" w:color="auto"/>
        <w:left w:val="none" w:sz="0" w:space="0" w:color="auto"/>
        <w:bottom w:val="none" w:sz="0" w:space="0" w:color="auto"/>
        <w:right w:val="none" w:sz="0" w:space="0" w:color="auto"/>
      </w:divBdr>
    </w:div>
    <w:div w:id="210043518">
      <w:bodyDiv w:val="1"/>
      <w:marLeft w:val="0"/>
      <w:marRight w:val="0"/>
      <w:marTop w:val="0"/>
      <w:marBottom w:val="0"/>
      <w:divBdr>
        <w:top w:val="none" w:sz="0" w:space="0" w:color="auto"/>
        <w:left w:val="none" w:sz="0" w:space="0" w:color="auto"/>
        <w:bottom w:val="none" w:sz="0" w:space="0" w:color="auto"/>
        <w:right w:val="none" w:sz="0" w:space="0" w:color="auto"/>
      </w:divBdr>
    </w:div>
    <w:div w:id="251204399">
      <w:bodyDiv w:val="1"/>
      <w:marLeft w:val="0"/>
      <w:marRight w:val="0"/>
      <w:marTop w:val="0"/>
      <w:marBottom w:val="0"/>
      <w:divBdr>
        <w:top w:val="none" w:sz="0" w:space="0" w:color="auto"/>
        <w:left w:val="none" w:sz="0" w:space="0" w:color="auto"/>
        <w:bottom w:val="none" w:sz="0" w:space="0" w:color="auto"/>
        <w:right w:val="none" w:sz="0" w:space="0" w:color="auto"/>
      </w:divBdr>
    </w:div>
    <w:div w:id="282154938">
      <w:bodyDiv w:val="1"/>
      <w:marLeft w:val="0"/>
      <w:marRight w:val="0"/>
      <w:marTop w:val="0"/>
      <w:marBottom w:val="0"/>
      <w:divBdr>
        <w:top w:val="none" w:sz="0" w:space="0" w:color="auto"/>
        <w:left w:val="none" w:sz="0" w:space="0" w:color="auto"/>
        <w:bottom w:val="none" w:sz="0" w:space="0" w:color="auto"/>
        <w:right w:val="none" w:sz="0" w:space="0" w:color="auto"/>
      </w:divBdr>
    </w:div>
    <w:div w:id="289821248">
      <w:bodyDiv w:val="1"/>
      <w:marLeft w:val="0"/>
      <w:marRight w:val="0"/>
      <w:marTop w:val="0"/>
      <w:marBottom w:val="0"/>
      <w:divBdr>
        <w:top w:val="none" w:sz="0" w:space="0" w:color="auto"/>
        <w:left w:val="none" w:sz="0" w:space="0" w:color="auto"/>
        <w:bottom w:val="none" w:sz="0" w:space="0" w:color="auto"/>
        <w:right w:val="none" w:sz="0" w:space="0" w:color="auto"/>
      </w:divBdr>
    </w:div>
    <w:div w:id="300160535">
      <w:bodyDiv w:val="1"/>
      <w:marLeft w:val="0"/>
      <w:marRight w:val="0"/>
      <w:marTop w:val="0"/>
      <w:marBottom w:val="0"/>
      <w:divBdr>
        <w:top w:val="none" w:sz="0" w:space="0" w:color="auto"/>
        <w:left w:val="none" w:sz="0" w:space="0" w:color="auto"/>
        <w:bottom w:val="none" w:sz="0" w:space="0" w:color="auto"/>
        <w:right w:val="none" w:sz="0" w:space="0" w:color="auto"/>
      </w:divBdr>
    </w:div>
    <w:div w:id="314267375">
      <w:bodyDiv w:val="1"/>
      <w:marLeft w:val="0"/>
      <w:marRight w:val="0"/>
      <w:marTop w:val="0"/>
      <w:marBottom w:val="0"/>
      <w:divBdr>
        <w:top w:val="none" w:sz="0" w:space="0" w:color="auto"/>
        <w:left w:val="none" w:sz="0" w:space="0" w:color="auto"/>
        <w:bottom w:val="none" w:sz="0" w:space="0" w:color="auto"/>
        <w:right w:val="none" w:sz="0" w:space="0" w:color="auto"/>
      </w:divBdr>
    </w:div>
    <w:div w:id="332758884">
      <w:bodyDiv w:val="1"/>
      <w:marLeft w:val="0"/>
      <w:marRight w:val="0"/>
      <w:marTop w:val="0"/>
      <w:marBottom w:val="0"/>
      <w:divBdr>
        <w:top w:val="none" w:sz="0" w:space="0" w:color="auto"/>
        <w:left w:val="none" w:sz="0" w:space="0" w:color="auto"/>
        <w:bottom w:val="none" w:sz="0" w:space="0" w:color="auto"/>
        <w:right w:val="none" w:sz="0" w:space="0" w:color="auto"/>
      </w:divBdr>
    </w:div>
    <w:div w:id="333652558">
      <w:bodyDiv w:val="1"/>
      <w:marLeft w:val="0"/>
      <w:marRight w:val="0"/>
      <w:marTop w:val="0"/>
      <w:marBottom w:val="0"/>
      <w:divBdr>
        <w:top w:val="none" w:sz="0" w:space="0" w:color="auto"/>
        <w:left w:val="none" w:sz="0" w:space="0" w:color="auto"/>
        <w:bottom w:val="none" w:sz="0" w:space="0" w:color="auto"/>
        <w:right w:val="none" w:sz="0" w:space="0" w:color="auto"/>
      </w:divBdr>
    </w:div>
    <w:div w:id="346175542">
      <w:bodyDiv w:val="1"/>
      <w:marLeft w:val="0"/>
      <w:marRight w:val="0"/>
      <w:marTop w:val="0"/>
      <w:marBottom w:val="0"/>
      <w:divBdr>
        <w:top w:val="none" w:sz="0" w:space="0" w:color="auto"/>
        <w:left w:val="none" w:sz="0" w:space="0" w:color="auto"/>
        <w:bottom w:val="none" w:sz="0" w:space="0" w:color="auto"/>
        <w:right w:val="none" w:sz="0" w:space="0" w:color="auto"/>
      </w:divBdr>
    </w:div>
    <w:div w:id="356200869">
      <w:bodyDiv w:val="1"/>
      <w:marLeft w:val="0"/>
      <w:marRight w:val="0"/>
      <w:marTop w:val="0"/>
      <w:marBottom w:val="0"/>
      <w:divBdr>
        <w:top w:val="none" w:sz="0" w:space="0" w:color="auto"/>
        <w:left w:val="none" w:sz="0" w:space="0" w:color="auto"/>
        <w:bottom w:val="none" w:sz="0" w:space="0" w:color="auto"/>
        <w:right w:val="none" w:sz="0" w:space="0" w:color="auto"/>
      </w:divBdr>
    </w:div>
    <w:div w:id="361250269">
      <w:bodyDiv w:val="1"/>
      <w:marLeft w:val="0"/>
      <w:marRight w:val="0"/>
      <w:marTop w:val="0"/>
      <w:marBottom w:val="0"/>
      <w:divBdr>
        <w:top w:val="none" w:sz="0" w:space="0" w:color="auto"/>
        <w:left w:val="none" w:sz="0" w:space="0" w:color="auto"/>
        <w:bottom w:val="none" w:sz="0" w:space="0" w:color="auto"/>
        <w:right w:val="none" w:sz="0" w:space="0" w:color="auto"/>
      </w:divBdr>
    </w:div>
    <w:div w:id="363019402">
      <w:bodyDiv w:val="1"/>
      <w:marLeft w:val="0"/>
      <w:marRight w:val="0"/>
      <w:marTop w:val="0"/>
      <w:marBottom w:val="0"/>
      <w:divBdr>
        <w:top w:val="none" w:sz="0" w:space="0" w:color="auto"/>
        <w:left w:val="none" w:sz="0" w:space="0" w:color="auto"/>
        <w:bottom w:val="none" w:sz="0" w:space="0" w:color="auto"/>
        <w:right w:val="none" w:sz="0" w:space="0" w:color="auto"/>
      </w:divBdr>
    </w:div>
    <w:div w:id="422532293">
      <w:bodyDiv w:val="1"/>
      <w:marLeft w:val="0"/>
      <w:marRight w:val="0"/>
      <w:marTop w:val="0"/>
      <w:marBottom w:val="0"/>
      <w:divBdr>
        <w:top w:val="none" w:sz="0" w:space="0" w:color="auto"/>
        <w:left w:val="none" w:sz="0" w:space="0" w:color="auto"/>
        <w:bottom w:val="none" w:sz="0" w:space="0" w:color="auto"/>
        <w:right w:val="none" w:sz="0" w:space="0" w:color="auto"/>
      </w:divBdr>
    </w:div>
    <w:div w:id="431173778">
      <w:bodyDiv w:val="1"/>
      <w:marLeft w:val="0"/>
      <w:marRight w:val="0"/>
      <w:marTop w:val="0"/>
      <w:marBottom w:val="0"/>
      <w:divBdr>
        <w:top w:val="none" w:sz="0" w:space="0" w:color="auto"/>
        <w:left w:val="none" w:sz="0" w:space="0" w:color="auto"/>
        <w:bottom w:val="none" w:sz="0" w:space="0" w:color="auto"/>
        <w:right w:val="none" w:sz="0" w:space="0" w:color="auto"/>
      </w:divBdr>
    </w:div>
    <w:div w:id="446312522">
      <w:bodyDiv w:val="1"/>
      <w:marLeft w:val="0"/>
      <w:marRight w:val="0"/>
      <w:marTop w:val="0"/>
      <w:marBottom w:val="0"/>
      <w:divBdr>
        <w:top w:val="none" w:sz="0" w:space="0" w:color="auto"/>
        <w:left w:val="none" w:sz="0" w:space="0" w:color="auto"/>
        <w:bottom w:val="none" w:sz="0" w:space="0" w:color="auto"/>
        <w:right w:val="none" w:sz="0" w:space="0" w:color="auto"/>
      </w:divBdr>
    </w:div>
    <w:div w:id="505825652">
      <w:bodyDiv w:val="1"/>
      <w:marLeft w:val="0"/>
      <w:marRight w:val="0"/>
      <w:marTop w:val="0"/>
      <w:marBottom w:val="0"/>
      <w:divBdr>
        <w:top w:val="none" w:sz="0" w:space="0" w:color="auto"/>
        <w:left w:val="none" w:sz="0" w:space="0" w:color="auto"/>
        <w:bottom w:val="none" w:sz="0" w:space="0" w:color="auto"/>
        <w:right w:val="none" w:sz="0" w:space="0" w:color="auto"/>
      </w:divBdr>
    </w:div>
    <w:div w:id="529875749">
      <w:bodyDiv w:val="1"/>
      <w:marLeft w:val="0"/>
      <w:marRight w:val="0"/>
      <w:marTop w:val="0"/>
      <w:marBottom w:val="0"/>
      <w:divBdr>
        <w:top w:val="none" w:sz="0" w:space="0" w:color="auto"/>
        <w:left w:val="none" w:sz="0" w:space="0" w:color="auto"/>
        <w:bottom w:val="none" w:sz="0" w:space="0" w:color="auto"/>
        <w:right w:val="none" w:sz="0" w:space="0" w:color="auto"/>
      </w:divBdr>
    </w:div>
    <w:div w:id="537819227">
      <w:bodyDiv w:val="1"/>
      <w:marLeft w:val="0"/>
      <w:marRight w:val="0"/>
      <w:marTop w:val="0"/>
      <w:marBottom w:val="0"/>
      <w:divBdr>
        <w:top w:val="none" w:sz="0" w:space="0" w:color="auto"/>
        <w:left w:val="none" w:sz="0" w:space="0" w:color="auto"/>
        <w:bottom w:val="none" w:sz="0" w:space="0" w:color="auto"/>
        <w:right w:val="none" w:sz="0" w:space="0" w:color="auto"/>
      </w:divBdr>
    </w:div>
    <w:div w:id="564490083">
      <w:bodyDiv w:val="1"/>
      <w:marLeft w:val="0"/>
      <w:marRight w:val="0"/>
      <w:marTop w:val="0"/>
      <w:marBottom w:val="0"/>
      <w:divBdr>
        <w:top w:val="none" w:sz="0" w:space="0" w:color="auto"/>
        <w:left w:val="none" w:sz="0" w:space="0" w:color="auto"/>
        <w:bottom w:val="none" w:sz="0" w:space="0" w:color="auto"/>
        <w:right w:val="none" w:sz="0" w:space="0" w:color="auto"/>
      </w:divBdr>
    </w:div>
    <w:div w:id="566110639">
      <w:bodyDiv w:val="1"/>
      <w:marLeft w:val="0"/>
      <w:marRight w:val="0"/>
      <w:marTop w:val="0"/>
      <w:marBottom w:val="0"/>
      <w:divBdr>
        <w:top w:val="none" w:sz="0" w:space="0" w:color="auto"/>
        <w:left w:val="none" w:sz="0" w:space="0" w:color="auto"/>
        <w:bottom w:val="none" w:sz="0" w:space="0" w:color="auto"/>
        <w:right w:val="none" w:sz="0" w:space="0" w:color="auto"/>
      </w:divBdr>
    </w:div>
    <w:div w:id="650212394">
      <w:bodyDiv w:val="1"/>
      <w:marLeft w:val="0"/>
      <w:marRight w:val="0"/>
      <w:marTop w:val="0"/>
      <w:marBottom w:val="0"/>
      <w:divBdr>
        <w:top w:val="none" w:sz="0" w:space="0" w:color="auto"/>
        <w:left w:val="none" w:sz="0" w:space="0" w:color="auto"/>
        <w:bottom w:val="none" w:sz="0" w:space="0" w:color="auto"/>
        <w:right w:val="none" w:sz="0" w:space="0" w:color="auto"/>
      </w:divBdr>
    </w:div>
    <w:div w:id="660037693">
      <w:bodyDiv w:val="1"/>
      <w:marLeft w:val="0"/>
      <w:marRight w:val="0"/>
      <w:marTop w:val="0"/>
      <w:marBottom w:val="0"/>
      <w:divBdr>
        <w:top w:val="none" w:sz="0" w:space="0" w:color="auto"/>
        <w:left w:val="none" w:sz="0" w:space="0" w:color="auto"/>
        <w:bottom w:val="none" w:sz="0" w:space="0" w:color="auto"/>
        <w:right w:val="none" w:sz="0" w:space="0" w:color="auto"/>
      </w:divBdr>
    </w:div>
    <w:div w:id="672340494">
      <w:bodyDiv w:val="1"/>
      <w:marLeft w:val="0"/>
      <w:marRight w:val="0"/>
      <w:marTop w:val="0"/>
      <w:marBottom w:val="0"/>
      <w:divBdr>
        <w:top w:val="none" w:sz="0" w:space="0" w:color="auto"/>
        <w:left w:val="none" w:sz="0" w:space="0" w:color="auto"/>
        <w:bottom w:val="none" w:sz="0" w:space="0" w:color="auto"/>
        <w:right w:val="none" w:sz="0" w:space="0" w:color="auto"/>
      </w:divBdr>
    </w:div>
    <w:div w:id="677118127">
      <w:bodyDiv w:val="1"/>
      <w:marLeft w:val="0"/>
      <w:marRight w:val="0"/>
      <w:marTop w:val="0"/>
      <w:marBottom w:val="0"/>
      <w:divBdr>
        <w:top w:val="none" w:sz="0" w:space="0" w:color="auto"/>
        <w:left w:val="none" w:sz="0" w:space="0" w:color="auto"/>
        <w:bottom w:val="none" w:sz="0" w:space="0" w:color="auto"/>
        <w:right w:val="none" w:sz="0" w:space="0" w:color="auto"/>
      </w:divBdr>
    </w:div>
    <w:div w:id="731464407">
      <w:bodyDiv w:val="1"/>
      <w:marLeft w:val="0"/>
      <w:marRight w:val="0"/>
      <w:marTop w:val="0"/>
      <w:marBottom w:val="0"/>
      <w:divBdr>
        <w:top w:val="none" w:sz="0" w:space="0" w:color="auto"/>
        <w:left w:val="none" w:sz="0" w:space="0" w:color="auto"/>
        <w:bottom w:val="none" w:sz="0" w:space="0" w:color="auto"/>
        <w:right w:val="none" w:sz="0" w:space="0" w:color="auto"/>
      </w:divBdr>
    </w:div>
    <w:div w:id="755781262">
      <w:bodyDiv w:val="1"/>
      <w:marLeft w:val="0"/>
      <w:marRight w:val="0"/>
      <w:marTop w:val="0"/>
      <w:marBottom w:val="0"/>
      <w:divBdr>
        <w:top w:val="none" w:sz="0" w:space="0" w:color="auto"/>
        <w:left w:val="none" w:sz="0" w:space="0" w:color="auto"/>
        <w:bottom w:val="none" w:sz="0" w:space="0" w:color="auto"/>
        <w:right w:val="none" w:sz="0" w:space="0" w:color="auto"/>
      </w:divBdr>
    </w:div>
    <w:div w:id="820853604">
      <w:bodyDiv w:val="1"/>
      <w:marLeft w:val="0"/>
      <w:marRight w:val="0"/>
      <w:marTop w:val="0"/>
      <w:marBottom w:val="0"/>
      <w:divBdr>
        <w:top w:val="none" w:sz="0" w:space="0" w:color="auto"/>
        <w:left w:val="none" w:sz="0" w:space="0" w:color="auto"/>
        <w:bottom w:val="none" w:sz="0" w:space="0" w:color="auto"/>
        <w:right w:val="none" w:sz="0" w:space="0" w:color="auto"/>
      </w:divBdr>
    </w:div>
    <w:div w:id="862520558">
      <w:bodyDiv w:val="1"/>
      <w:marLeft w:val="0"/>
      <w:marRight w:val="0"/>
      <w:marTop w:val="0"/>
      <w:marBottom w:val="0"/>
      <w:divBdr>
        <w:top w:val="none" w:sz="0" w:space="0" w:color="auto"/>
        <w:left w:val="none" w:sz="0" w:space="0" w:color="auto"/>
        <w:bottom w:val="none" w:sz="0" w:space="0" w:color="auto"/>
        <w:right w:val="none" w:sz="0" w:space="0" w:color="auto"/>
      </w:divBdr>
    </w:div>
    <w:div w:id="873885304">
      <w:bodyDiv w:val="1"/>
      <w:marLeft w:val="0"/>
      <w:marRight w:val="0"/>
      <w:marTop w:val="0"/>
      <w:marBottom w:val="0"/>
      <w:divBdr>
        <w:top w:val="none" w:sz="0" w:space="0" w:color="auto"/>
        <w:left w:val="none" w:sz="0" w:space="0" w:color="auto"/>
        <w:bottom w:val="none" w:sz="0" w:space="0" w:color="auto"/>
        <w:right w:val="none" w:sz="0" w:space="0" w:color="auto"/>
      </w:divBdr>
    </w:div>
    <w:div w:id="882015694">
      <w:bodyDiv w:val="1"/>
      <w:marLeft w:val="0"/>
      <w:marRight w:val="0"/>
      <w:marTop w:val="0"/>
      <w:marBottom w:val="0"/>
      <w:divBdr>
        <w:top w:val="none" w:sz="0" w:space="0" w:color="auto"/>
        <w:left w:val="none" w:sz="0" w:space="0" w:color="auto"/>
        <w:bottom w:val="none" w:sz="0" w:space="0" w:color="auto"/>
        <w:right w:val="none" w:sz="0" w:space="0" w:color="auto"/>
      </w:divBdr>
    </w:div>
    <w:div w:id="893078632">
      <w:bodyDiv w:val="1"/>
      <w:marLeft w:val="0"/>
      <w:marRight w:val="0"/>
      <w:marTop w:val="0"/>
      <w:marBottom w:val="0"/>
      <w:divBdr>
        <w:top w:val="none" w:sz="0" w:space="0" w:color="auto"/>
        <w:left w:val="none" w:sz="0" w:space="0" w:color="auto"/>
        <w:bottom w:val="none" w:sz="0" w:space="0" w:color="auto"/>
        <w:right w:val="none" w:sz="0" w:space="0" w:color="auto"/>
      </w:divBdr>
    </w:div>
    <w:div w:id="904494120">
      <w:bodyDiv w:val="1"/>
      <w:marLeft w:val="0"/>
      <w:marRight w:val="0"/>
      <w:marTop w:val="0"/>
      <w:marBottom w:val="0"/>
      <w:divBdr>
        <w:top w:val="none" w:sz="0" w:space="0" w:color="auto"/>
        <w:left w:val="none" w:sz="0" w:space="0" w:color="auto"/>
        <w:bottom w:val="none" w:sz="0" w:space="0" w:color="auto"/>
        <w:right w:val="none" w:sz="0" w:space="0" w:color="auto"/>
      </w:divBdr>
    </w:div>
    <w:div w:id="910390592">
      <w:bodyDiv w:val="1"/>
      <w:marLeft w:val="0"/>
      <w:marRight w:val="0"/>
      <w:marTop w:val="0"/>
      <w:marBottom w:val="0"/>
      <w:divBdr>
        <w:top w:val="none" w:sz="0" w:space="0" w:color="auto"/>
        <w:left w:val="none" w:sz="0" w:space="0" w:color="auto"/>
        <w:bottom w:val="none" w:sz="0" w:space="0" w:color="auto"/>
        <w:right w:val="none" w:sz="0" w:space="0" w:color="auto"/>
      </w:divBdr>
    </w:div>
    <w:div w:id="945385093">
      <w:bodyDiv w:val="1"/>
      <w:marLeft w:val="0"/>
      <w:marRight w:val="0"/>
      <w:marTop w:val="0"/>
      <w:marBottom w:val="0"/>
      <w:divBdr>
        <w:top w:val="none" w:sz="0" w:space="0" w:color="auto"/>
        <w:left w:val="none" w:sz="0" w:space="0" w:color="auto"/>
        <w:bottom w:val="none" w:sz="0" w:space="0" w:color="auto"/>
        <w:right w:val="none" w:sz="0" w:space="0" w:color="auto"/>
      </w:divBdr>
    </w:div>
    <w:div w:id="1001279930">
      <w:bodyDiv w:val="1"/>
      <w:marLeft w:val="0"/>
      <w:marRight w:val="0"/>
      <w:marTop w:val="0"/>
      <w:marBottom w:val="0"/>
      <w:divBdr>
        <w:top w:val="none" w:sz="0" w:space="0" w:color="auto"/>
        <w:left w:val="none" w:sz="0" w:space="0" w:color="auto"/>
        <w:bottom w:val="none" w:sz="0" w:space="0" w:color="auto"/>
        <w:right w:val="none" w:sz="0" w:space="0" w:color="auto"/>
      </w:divBdr>
    </w:div>
    <w:div w:id="1005985522">
      <w:bodyDiv w:val="1"/>
      <w:marLeft w:val="0"/>
      <w:marRight w:val="0"/>
      <w:marTop w:val="0"/>
      <w:marBottom w:val="0"/>
      <w:divBdr>
        <w:top w:val="none" w:sz="0" w:space="0" w:color="auto"/>
        <w:left w:val="none" w:sz="0" w:space="0" w:color="auto"/>
        <w:bottom w:val="none" w:sz="0" w:space="0" w:color="auto"/>
        <w:right w:val="none" w:sz="0" w:space="0" w:color="auto"/>
      </w:divBdr>
    </w:div>
    <w:div w:id="1027756575">
      <w:bodyDiv w:val="1"/>
      <w:marLeft w:val="0"/>
      <w:marRight w:val="0"/>
      <w:marTop w:val="0"/>
      <w:marBottom w:val="0"/>
      <w:divBdr>
        <w:top w:val="none" w:sz="0" w:space="0" w:color="auto"/>
        <w:left w:val="none" w:sz="0" w:space="0" w:color="auto"/>
        <w:bottom w:val="none" w:sz="0" w:space="0" w:color="auto"/>
        <w:right w:val="none" w:sz="0" w:space="0" w:color="auto"/>
      </w:divBdr>
    </w:div>
    <w:div w:id="1029260422">
      <w:bodyDiv w:val="1"/>
      <w:marLeft w:val="0"/>
      <w:marRight w:val="0"/>
      <w:marTop w:val="0"/>
      <w:marBottom w:val="0"/>
      <w:divBdr>
        <w:top w:val="none" w:sz="0" w:space="0" w:color="auto"/>
        <w:left w:val="none" w:sz="0" w:space="0" w:color="auto"/>
        <w:bottom w:val="none" w:sz="0" w:space="0" w:color="auto"/>
        <w:right w:val="none" w:sz="0" w:space="0" w:color="auto"/>
      </w:divBdr>
    </w:div>
    <w:div w:id="1068958350">
      <w:bodyDiv w:val="1"/>
      <w:marLeft w:val="0"/>
      <w:marRight w:val="0"/>
      <w:marTop w:val="0"/>
      <w:marBottom w:val="0"/>
      <w:divBdr>
        <w:top w:val="none" w:sz="0" w:space="0" w:color="auto"/>
        <w:left w:val="none" w:sz="0" w:space="0" w:color="auto"/>
        <w:bottom w:val="none" w:sz="0" w:space="0" w:color="auto"/>
        <w:right w:val="none" w:sz="0" w:space="0" w:color="auto"/>
      </w:divBdr>
    </w:div>
    <w:div w:id="1094936273">
      <w:bodyDiv w:val="1"/>
      <w:marLeft w:val="0"/>
      <w:marRight w:val="0"/>
      <w:marTop w:val="0"/>
      <w:marBottom w:val="0"/>
      <w:divBdr>
        <w:top w:val="none" w:sz="0" w:space="0" w:color="auto"/>
        <w:left w:val="none" w:sz="0" w:space="0" w:color="auto"/>
        <w:bottom w:val="none" w:sz="0" w:space="0" w:color="auto"/>
        <w:right w:val="none" w:sz="0" w:space="0" w:color="auto"/>
      </w:divBdr>
    </w:div>
    <w:div w:id="1136028743">
      <w:bodyDiv w:val="1"/>
      <w:marLeft w:val="0"/>
      <w:marRight w:val="0"/>
      <w:marTop w:val="0"/>
      <w:marBottom w:val="0"/>
      <w:divBdr>
        <w:top w:val="none" w:sz="0" w:space="0" w:color="auto"/>
        <w:left w:val="none" w:sz="0" w:space="0" w:color="auto"/>
        <w:bottom w:val="none" w:sz="0" w:space="0" w:color="auto"/>
        <w:right w:val="none" w:sz="0" w:space="0" w:color="auto"/>
      </w:divBdr>
    </w:div>
    <w:div w:id="1144345957">
      <w:bodyDiv w:val="1"/>
      <w:marLeft w:val="0"/>
      <w:marRight w:val="0"/>
      <w:marTop w:val="0"/>
      <w:marBottom w:val="0"/>
      <w:divBdr>
        <w:top w:val="none" w:sz="0" w:space="0" w:color="auto"/>
        <w:left w:val="none" w:sz="0" w:space="0" w:color="auto"/>
        <w:bottom w:val="none" w:sz="0" w:space="0" w:color="auto"/>
        <w:right w:val="none" w:sz="0" w:space="0" w:color="auto"/>
      </w:divBdr>
    </w:div>
    <w:div w:id="1228760384">
      <w:bodyDiv w:val="1"/>
      <w:marLeft w:val="0"/>
      <w:marRight w:val="0"/>
      <w:marTop w:val="0"/>
      <w:marBottom w:val="0"/>
      <w:divBdr>
        <w:top w:val="none" w:sz="0" w:space="0" w:color="auto"/>
        <w:left w:val="none" w:sz="0" w:space="0" w:color="auto"/>
        <w:bottom w:val="none" w:sz="0" w:space="0" w:color="auto"/>
        <w:right w:val="none" w:sz="0" w:space="0" w:color="auto"/>
      </w:divBdr>
    </w:div>
    <w:div w:id="1229925282">
      <w:bodyDiv w:val="1"/>
      <w:marLeft w:val="0"/>
      <w:marRight w:val="0"/>
      <w:marTop w:val="0"/>
      <w:marBottom w:val="0"/>
      <w:divBdr>
        <w:top w:val="none" w:sz="0" w:space="0" w:color="auto"/>
        <w:left w:val="none" w:sz="0" w:space="0" w:color="auto"/>
        <w:bottom w:val="none" w:sz="0" w:space="0" w:color="auto"/>
        <w:right w:val="none" w:sz="0" w:space="0" w:color="auto"/>
      </w:divBdr>
    </w:div>
    <w:div w:id="1244337794">
      <w:bodyDiv w:val="1"/>
      <w:marLeft w:val="0"/>
      <w:marRight w:val="0"/>
      <w:marTop w:val="0"/>
      <w:marBottom w:val="0"/>
      <w:divBdr>
        <w:top w:val="none" w:sz="0" w:space="0" w:color="auto"/>
        <w:left w:val="none" w:sz="0" w:space="0" w:color="auto"/>
        <w:bottom w:val="none" w:sz="0" w:space="0" w:color="auto"/>
        <w:right w:val="none" w:sz="0" w:space="0" w:color="auto"/>
      </w:divBdr>
    </w:div>
    <w:div w:id="1321730522">
      <w:bodyDiv w:val="1"/>
      <w:marLeft w:val="0"/>
      <w:marRight w:val="0"/>
      <w:marTop w:val="0"/>
      <w:marBottom w:val="0"/>
      <w:divBdr>
        <w:top w:val="none" w:sz="0" w:space="0" w:color="auto"/>
        <w:left w:val="none" w:sz="0" w:space="0" w:color="auto"/>
        <w:bottom w:val="none" w:sz="0" w:space="0" w:color="auto"/>
        <w:right w:val="none" w:sz="0" w:space="0" w:color="auto"/>
      </w:divBdr>
    </w:div>
    <w:div w:id="1338852548">
      <w:bodyDiv w:val="1"/>
      <w:marLeft w:val="0"/>
      <w:marRight w:val="0"/>
      <w:marTop w:val="0"/>
      <w:marBottom w:val="0"/>
      <w:divBdr>
        <w:top w:val="none" w:sz="0" w:space="0" w:color="auto"/>
        <w:left w:val="none" w:sz="0" w:space="0" w:color="auto"/>
        <w:bottom w:val="none" w:sz="0" w:space="0" w:color="auto"/>
        <w:right w:val="none" w:sz="0" w:space="0" w:color="auto"/>
      </w:divBdr>
    </w:div>
    <w:div w:id="1361054214">
      <w:bodyDiv w:val="1"/>
      <w:marLeft w:val="0"/>
      <w:marRight w:val="0"/>
      <w:marTop w:val="0"/>
      <w:marBottom w:val="0"/>
      <w:divBdr>
        <w:top w:val="none" w:sz="0" w:space="0" w:color="auto"/>
        <w:left w:val="none" w:sz="0" w:space="0" w:color="auto"/>
        <w:bottom w:val="none" w:sz="0" w:space="0" w:color="auto"/>
        <w:right w:val="none" w:sz="0" w:space="0" w:color="auto"/>
      </w:divBdr>
    </w:div>
    <w:div w:id="1364402033">
      <w:bodyDiv w:val="1"/>
      <w:marLeft w:val="0"/>
      <w:marRight w:val="0"/>
      <w:marTop w:val="0"/>
      <w:marBottom w:val="0"/>
      <w:divBdr>
        <w:top w:val="none" w:sz="0" w:space="0" w:color="auto"/>
        <w:left w:val="none" w:sz="0" w:space="0" w:color="auto"/>
        <w:bottom w:val="none" w:sz="0" w:space="0" w:color="auto"/>
        <w:right w:val="none" w:sz="0" w:space="0" w:color="auto"/>
      </w:divBdr>
    </w:div>
    <w:div w:id="1368411736">
      <w:bodyDiv w:val="1"/>
      <w:marLeft w:val="0"/>
      <w:marRight w:val="0"/>
      <w:marTop w:val="0"/>
      <w:marBottom w:val="0"/>
      <w:divBdr>
        <w:top w:val="none" w:sz="0" w:space="0" w:color="auto"/>
        <w:left w:val="none" w:sz="0" w:space="0" w:color="auto"/>
        <w:bottom w:val="none" w:sz="0" w:space="0" w:color="auto"/>
        <w:right w:val="none" w:sz="0" w:space="0" w:color="auto"/>
      </w:divBdr>
    </w:div>
    <w:div w:id="1372654664">
      <w:bodyDiv w:val="1"/>
      <w:marLeft w:val="0"/>
      <w:marRight w:val="0"/>
      <w:marTop w:val="0"/>
      <w:marBottom w:val="0"/>
      <w:divBdr>
        <w:top w:val="none" w:sz="0" w:space="0" w:color="auto"/>
        <w:left w:val="none" w:sz="0" w:space="0" w:color="auto"/>
        <w:bottom w:val="none" w:sz="0" w:space="0" w:color="auto"/>
        <w:right w:val="none" w:sz="0" w:space="0" w:color="auto"/>
      </w:divBdr>
    </w:div>
    <w:div w:id="1420062565">
      <w:bodyDiv w:val="1"/>
      <w:marLeft w:val="0"/>
      <w:marRight w:val="0"/>
      <w:marTop w:val="0"/>
      <w:marBottom w:val="0"/>
      <w:divBdr>
        <w:top w:val="none" w:sz="0" w:space="0" w:color="auto"/>
        <w:left w:val="none" w:sz="0" w:space="0" w:color="auto"/>
        <w:bottom w:val="none" w:sz="0" w:space="0" w:color="auto"/>
        <w:right w:val="none" w:sz="0" w:space="0" w:color="auto"/>
      </w:divBdr>
    </w:div>
    <w:div w:id="1446269457">
      <w:bodyDiv w:val="1"/>
      <w:marLeft w:val="0"/>
      <w:marRight w:val="0"/>
      <w:marTop w:val="0"/>
      <w:marBottom w:val="0"/>
      <w:divBdr>
        <w:top w:val="none" w:sz="0" w:space="0" w:color="auto"/>
        <w:left w:val="none" w:sz="0" w:space="0" w:color="auto"/>
        <w:bottom w:val="none" w:sz="0" w:space="0" w:color="auto"/>
        <w:right w:val="none" w:sz="0" w:space="0" w:color="auto"/>
      </w:divBdr>
    </w:div>
    <w:div w:id="1450706136">
      <w:bodyDiv w:val="1"/>
      <w:marLeft w:val="0"/>
      <w:marRight w:val="0"/>
      <w:marTop w:val="0"/>
      <w:marBottom w:val="0"/>
      <w:divBdr>
        <w:top w:val="none" w:sz="0" w:space="0" w:color="auto"/>
        <w:left w:val="none" w:sz="0" w:space="0" w:color="auto"/>
        <w:bottom w:val="none" w:sz="0" w:space="0" w:color="auto"/>
        <w:right w:val="none" w:sz="0" w:space="0" w:color="auto"/>
      </w:divBdr>
    </w:div>
    <w:div w:id="1460496076">
      <w:bodyDiv w:val="1"/>
      <w:marLeft w:val="0"/>
      <w:marRight w:val="0"/>
      <w:marTop w:val="0"/>
      <w:marBottom w:val="0"/>
      <w:divBdr>
        <w:top w:val="none" w:sz="0" w:space="0" w:color="auto"/>
        <w:left w:val="none" w:sz="0" w:space="0" w:color="auto"/>
        <w:bottom w:val="none" w:sz="0" w:space="0" w:color="auto"/>
        <w:right w:val="none" w:sz="0" w:space="0" w:color="auto"/>
      </w:divBdr>
    </w:div>
    <w:div w:id="1485271282">
      <w:bodyDiv w:val="1"/>
      <w:marLeft w:val="0"/>
      <w:marRight w:val="0"/>
      <w:marTop w:val="0"/>
      <w:marBottom w:val="0"/>
      <w:divBdr>
        <w:top w:val="none" w:sz="0" w:space="0" w:color="auto"/>
        <w:left w:val="none" w:sz="0" w:space="0" w:color="auto"/>
        <w:bottom w:val="none" w:sz="0" w:space="0" w:color="auto"/>
        <w:right w:val="none" w:sz="0" w:space="0" w:color="auto"/>
      </w:divBdr>
    </w:div>
    <w:div w:id="1513378792">
      <w:bodyDiv w:val="1"/>
      <w:marLeft w:val="0"/>
      <w:marRight w:val="0"/>
      <w:marTop w:val="0"/>
      <w:marBottom w:val="0"/>
      <w:divBdr>
        <w:top w:val="none" w:sz="0" w:space="0" w:color="auto"/>
        <w:left w:val="none" w:sz="0" w:space="0" w:color="auto"/>
        <w:bottom w:val="none" w:sz="0" w:space="0" w:color="auto"/>
        <w:right w:val="none" w:sz="0" w:space="0" w:color="auto"/>
      </w:divBdr>
    </w:div>
    <w:div w:id="1513573252">
      <w:bodyDiv w:val="1"/>
      <w:marLeft w:val="0"/>
      <w:marRight w:val="0"/>
      <w:marTop w:val="0"/>
      <w:marBottom w:val="0"/>
      <w:divBdr>
        <w:top w:val="none" w:sz="0" w:space="0" w:color="auto"/>
        <w:left w:val="none" w:sz="0" w:space="0" w:color="auto"/>
        <w:bottom w:val="none" w:sz="0" w:space="0" w:color="auto"/>
        <w:right w:val="none" w:sz="0" w:space="0" w:color="auto"/>
      </w:divBdr>
    </w:div>
    <w:div w:id="1561286086">
      <w:bodyDiv w:val="1"/>
      <w:marLeft w:val="0"/>
      <w:marRight w:val="0"/>
      <w:marTop w:val="0"/>
      <w:marBottom w:val="0"/>
      <w:divBdr>
        <w:top w:val="none" w:sz="0" w:space="0" w:color="auto"/>
        <w:left w:val="none" w:sz="0" w:space="0" w:color="auto"/>
        <w:bottom w:val="none" w:sz="0" w:space="0" w:color="auto"/>
        <w:right w:val="none" w:sz="0" w:space="0" w:color="auto"/>
      </w:divBdr>
    </w:div>
    <w:div w:id="1589273261">
      <w:bodyDiv w:val="1"/>
      <w:marLeft w:val="0"/>
      <w:marRight w:val="0"/>
      <w:marTop w:val="0"/>
      <w:marBottom w:val="0"/>
      <w:divBdr>
        <w:top w:val="none" w:sz="0" w:space="0" w:color="auto"/>
        <w:left w:val="none" w:sz="0" w:space="0" w:color="auto"/>
        <w:bottom w:val="none" w:sz="0" w:space="0" w:color="auto"/>
        <w:right w:val="none" w:sz="0" w:space="0" w:color="auto"/>
      </w:divBdr>
    </w:div>
    <w:div w:id="1675915350">
      <w:bodyDiv w:val="1"/>
      <w:marLeft w:val="0"/>
      <w:marRight w:val="0"/>
      <w:marTop w:val="0"/>
      <w:marBottom w:val="0"/>
      <w:divBdr>
        <w:top w:val="none" w:sz="0" w:space="0" w:color="auto"/>
        <w:left w:val="none" w:sz="0" w:space="0" w:color="auto"/>
        <w:bottom w:val="none" w:sz="0" w:space="0" w:color="auto"/>
        <w:right w:val="none" w:sz="0" w:space="0" w:color="auto"/>
      </w:divBdr>
    </w:div>
    <w:div w:id="1679767159">
      <w:bodyDiv w:val="1"/>
      <w:marLeft w:val="0"/>
      <w:marRight w:val="0"/>
      <w:marTop w:val="0"/>
      <w:marBottom w:val="0"/>
      <w:divBdr>
        <w:top w:val="none" w:sz="0" w:space="0" w:color="auto"/>
        <w:left w:val="none" w:sz="0" w:space="0" w:color="auto"/>
        <w:bottom w:val="none" w:sz="0" w:space="0" w:color="auto"/>
        <w:right w:val="none" w:sz="0" w:space="0" w:color="auto"/>
      </w:divBdr>
    </w:div>
    <w:div w:id="1681620988">
      <w:bodyDiv w:val="1"/>
      <w:marLeft w:val="0"/>
      <w:marRight w:val="0"/>
      <w:marTop w:val="0"/>
      <w:marBottom w:val="0"/>
      <w:divBdr>
        <w:top w:val="none" w:sz="0" w:space="0" w:color="auto"/>
        <w:left w:val="none" w:sz="0" w:space="0" w:color="auto"/>
        <w:bottom w:val="none" w:sz="0" w:space="0" w:color="auto"/>
        <w:right w:val="none" w:sz="0" w:space="0" w:color="auto"/>
      </w:divBdr>
    </w:div>
    <w:div w:id="1691711947">
      <w:bodyDiv w:val="1"/>
      <w:marLeft w:val="0"/>
      <w:marRight w:val="0"/>
      <w:marTop w:val="0"/>
      <w:marBottom w:val="0"/>
      <w:divBdr>
        <w:top w:val="none" w:sz="0" w:space="0" w:color="auto"/>
        <w:left w:val="none" w:sz="0" w:space="0" w:color="auto"/>
        <w:bottom w:val="none" w:sz="0" w:space="0" w:color="auto"/>
        <w:right w:val="none" w:sz="0" w:space="0" w:color="auto"/>
      </w:divBdr>
    </w:div>
    <w:div w:id="1710106621">
      <w:bodyDiv w:val="1"/>
      <w:marLeft w:val="0"/>
      <w:marRight w:val="0"/>
      <w:marTop w:val="0"/>
      <w:marBottom w:val="0"/>
      <w:divBdr>
        <w:top w:val="none" w:sz="0" w:space="0" w:color="auto"/>
        <w:left w:val="none" w:sz="0" w:space="0" w:color="auto"/>
        <w:bottom w:val="none" w:sz="0" w:space="0" w:color="auto"/>
        <w:right w:val="none" w:sz="0" w:space="0" w:color="auto"/>
      </w:divBdr>
    </w:div>
    <w:div w:id="1729264052">
      <w:bodyDiv w:val="1"/>
      <w:marLeft w:val="0"/>
      <w:marRight w:val="0"/>
      <w:marTop w:val="0"/>
      <w:marBottom w:val="0"/>
      <w:divBdr>
        <w:top w:val="none" w:sz="0" w:space="0" w:color="auto"/>
        <w:left w:val="none" w:sz="0" w:space="0" w:color="auto"/>
        <w:bottom w:val="none" w:sz="0" w:space="0" w:color="auto"/>
        <w:right w:val="none" w:sz="0" w:space="0" w:color="auto"/>
      </w:divBdr>
    </w:div>
    <w:div w:id="1738243029">
      <w:bodyDiv w:val="1"/>
      <w:marLeft w:val="0"/>
      <w:marRight w:val="0"/>
      <w:marTop w:val="0"/>
      <w:marBottom w:val="0"/>
      <w:divBdr>
        <w:top w:val="none" w:sz="0" w:space="0" w:color="auto"/>
        <w:left w:val="none" w:sz="0" w:space="0" w:color="auto"/>
        <w:bottom w:val="none" w:sz="0" w:space="0" w:color="auto"/>
        <w:right w:val="none" w:sz="0" w:space="0" w:color="auto"/>
      </w:divBdr>
    </w:div>
    <w:div w:id="1742824970">
      <w:bodyDiv w:val="1"/>
      <w:marLeft w:val="0"/>
      <w:marRight w:val="0"/>
      <w:marTop w:val="0"/>
      <w:marBottom w:val="0"/>
      <w:divBdr>
        <w:top w:val="none" w:sz="0" w:space="0" w:color="auto"/>
        <w:left w:val="none" w:sz="0" w:space="0" w:color="auto"/>
        <w:bottom w:val="none" w:sz="0" w:space="0" w:color="auto"/>
        <w:right w:val="none" w:sz="0" w:space="0" w:color="auto"/>
      </w:divBdr>
    </w:div>
    <w:div w:id="1768696828">
      <w:bodyDiv w:val="1"/>
      <w:marLeft w:val="0"/>
      <w:marRight w:val="0"/>
      <w:marTop w:val="0"/>
      <w:marBottom w:val="0"/>
      <w:divBdr>
        <w:top w:val="none" w:sz="0" w:space="0" w:color="auto"/>
        <w:left w:val="none" w:sz="0" w:space="0" w:color="auto"/>
        <w:bottom w:val="none" w:sz="0" w:space="0" w:color="auto"/>
        <w:right w:val="none" w:sz="0" w:space="0" w:color="auto"/>
      </w:divBdr>
    </w:div>
    <w:div w:id="1780643754">
      <w:bodyDiv w:val="1"/>
      <w:marLeft w:val="0"/>
      <w:marRight w:val="0"/>
      <w:marTop w:val="0"/>
      <w:marBottom w:val="0"/>
      <w:divBdr>
        <w:top w:val="none" w:sz="0" w:space="0" w:color="auto"/>
        <w:left w:val="none" w:sz="0" w:space="0" w:color="auto"/>
        <w:bottom w:val="none" w:sz="0" w:space="0" w:color="auto"/>
        <w:right w:val="none" w:sz="0" w:space="0" w:color="auto"/>
      </w:divBdr>
      <w:divsChild>
        <w:div w:id="1044914286">
          <w:marLeft w:val="0"/>
          <w:marRight w:val="0"/>
          <w:marTop w:val="0"/>
          <w:marBottom w:val="0"/>
          <w:divBdr>
            <w:top w:val="none" w:sz="0" w:space="0" w:color="auto"/>
            <w:left w:val="none" w:sz="0" w:space="0" w:color="auto"/>
            <w:bottom w:val="none" w:sz="0" w:space="0" w:color="auto"/>
            <w:right w:val="none" w:sz="0" w:space="0" w:color="auto"/>
          </w:divBdr>
          <w:divsChild>
            <w:div w:id="13730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0755">
      <w:bodyDiv w:val="1"/>
      <w:marLeft w:val="0"/>
      <w:marRight w:val="0"/>
      <w:marTop w:val="0"/>
      <w:marBottom w:val="0"/>
      <w:divBdr>
        <w:top w:val="none" w:sz="0" w:space="0" w:color="auto"/>
        <w:left w:val="none" w:sz="0" w:space="0" w:color="auto"/>
        <w:bottom w:val="none" w:sz="0" w:space="0" w:color="auto"/>
        <w:right w:val="none" w:sz="0" w:space="0" w:color="auto"/>
      </w:divBdr>
    </w:div>
    <w:div w:id="1800565897">
      <w:bodyDiv w:val="1"/>
      <w:marLeft w:val="0"/>
      <w:marRight w:val="0"/>
      <w:marTop w:val="0"/>
      <w:marBottom w:val="0"/>
      <w:divBdr>
        <w:top w:val="none" w:sz="0" w:space="0" w:color="auto"/>
        <w:left w:val="none" w:sz="0" w:space="0" w:color="auto"/>
        <w:bottom w:val="none" w:sz="0" w:space="0" w:color="auto"/>
        <w:right w:val="none" w:sz="0" w:space="0" w:color="auto"/>
      </w:divBdr>
    </w:div>
    <w:div w:id="1808428865">
      <w:bodyDiv w:val="1"/>
      <w:marLeft w:val="0"/>
      <w:marRight w:val="0"/>
      <w:marTop w:val="0"/>
      <w:marBottom w:val="0"/>
      <w:divBdr>
        <w:top w:val="none" w:sz="0" w:space="0" w:color="auto"/>
        <w:left w:val="none" w:sz="0" w:space="0" w:color="auto"/>
        <w:bottom w:val="none" w:sz="0" w:space="0" w:color="auto"/>
        <w:right w:val="none" w:sz="0" w:space="0" w:color="auto"/>
      </w:divBdr>
    </w:div>
    <w:div w:id="1816874742">
      <w:bodyDiv w:val="1"/>
      <w:marLeft w:val="0"/>
      <w:marRight w:val="0"/>
      <w:marTop w:val="0"/>
      <w:marBottom w:val="0"/>
      <w:divBdr>
        <w:top w:val="none" w:sz="0" w:space="0" w:color="auto"/>
        <w:left w:val="none" w:sz="0" w:space="0" w:color="auto"/>
        <w:bottom w:val="none" w:sz="0" w:space="0" w:color="auto"/>
        <w:right w:val="none" w:sz="0" w:space="0" w:color="auto"/>
      </w:divBdr>
    </w:div>
    <w:div w:id="1829441653">
      <w:bodyDiv w:val="1"/>
      <w:marLeft w:val="0"/>
      <w:marRight w:val="0"/>
      <w:marTop w:val="0"/>
      <w:marBottom w:val="0"/>
      <w:divBdr>
        <w:top w:val="none" w:sz="0" w:space="0" w:color="auto"/>
        <w:left w:val="none" w:sz="0" w:space="0" w:color="auto"/>
        <w:bottom w:val="none" w:sz="0" w:space="0" w:color="auto"/>
        <w:right w:val="none" w:sz="0" w:space="0" w:color="auto"/>
      </w:divBdr>
    </w:div>
    <w:div w:id="1834224804">
      <w:bodyDiv w:val="1"/>
      <w:marLeft w:val="0"/>
      <w:marRight w:val="0"/>
      <w:marTop w:val="0"/>
      <w:marBottom w:val="0"/>
      <w:divBdr>
        <w:top w:val="none" w:sz="0" w:space="0" w:color="auto"/>
        <w:left w:val="none" w:sz="0" w:space="0" w:color="auto"/>
        <w:bottom w:val="none" w:sz="0" w:space="0" w:color="auto"/>
        <w:right w:val="none" w:sz="0" w:space="0" w:color="auto"/>
      </w:divBdr>
    </w:div>
    <w:div w:id="1843624093">
      <w:bodyDiv w:val="1"/>
      <w:marLeft w:val="0"/>
      <w:marRight w:val="0"/>
      <w:marTop w:val="0"/>
      <w:marBottom w:val="0"/>
      <w:divBdr>
        <w:top w:val="none" w:sz="0" w:space="0" w:color="auto"/>
        <w:left w:val="none" w:sz="0" w:space="0" w:color="auto"/>
        <w:bottom w:val="none" w:sz="0" w:space="0" w:color="auto"/>
        <w:right w:val="none" w:sz="0" w:space="0" w:color="auto"/>
      </w:divBdr>
    </w:div>
    <w:div w:id="1860851393">
      <w:bodyDiv w:val="1"/>
      <w:marLeft w:val="0"/>
      <w:marRight w:val="0"/>
      <w:marTop w:val="0"/>
      <w:marBottom w:val="0"/>
      <w:divBdr>
        <w:top w:val="none" w:sz="0" w:space="0" w:color="auto"/>
        <w:left w:val="none" w:sz="0" w:space="0" w:color="auto"/>
        <w:bottom w:val="none" w:sz="0" w:space="0" w:color="auto"/>
        <w:right w:val="none" w:sz="0" w:space="0" w:color="auto"/>
      </w:divBdr>
    </w:div>
    <w:div w:id="1866938304">
      <w:bodyDiv w:val="1"/>
      <w:marLeft w:val="0"/>
      <w:marRight w:val="0"/>
      <w:marTop w:val="0"/>
      <w:marBottom w:val="0"/>
      <w:divBdr>
        <w:top w:val="none" w:sz="0" w:space="0" w:color="auto"/>
        <w:left w:val="none" w:sz="0" w:space="0" w:color="auto"/>
        <w:bottom w:val="none" w:sz="0" w:space="0" w:color="auto"/>
        <w:right w:val="none" w:sz="0" w:space="0" w:color="auto"/>
      </w:divBdr>
    </w:div>
    <w:div w:id="1872298909">
      <w:bodyDiv w:val="1"/>
      <w:marLeft w:val="0"/>
      <w:marRight w:val="0"/>
      <w:marTop w:val="0"/>
      <w:marBottom w:val="0"/>
      <w:divBdr>
        <w:top w:val="none" w:sz="0" w:space="0" w:color="auto"/>
        <w:left w:val="none" w:sz="0" w:space="0" w:color="auto"/>
        <w:bottom w:val="none" w:sz="0" w:space="0" w:color="auto"/>
        <w:right w:val="none" w:sz="0" w:space="0" w:color="auto"/>
      </w:divBdr>
    </w:div>
    <w:div w:id="1874226097">
      <w:bodyDiv w:val="1"/>
      <w:marLeft w:val="0"/>
      <w:marRight w:val="0"/>
      <w:marTop w:val="0"/>
      <w:marBottom w:val="0"/>
      <w:divBdr>
        <w:top w:val="none" w:sz="0" w:space="0" w:color="auto"/>
        <w:left w:val="none" w:sz="0" w:space="0" w:color="auto"/>
        <w:bottom w:val="none" w:sz="0" w:space="0" w:color="auto"/>
        <w:right w:val="none" w:sz="0" w:space="0" w:color="auto"/>
      </w:divBdr>
    </w:div>
    <w:div w:id="1875724879">
      <w:bodyDiv w:val="1"/>
      <w:marLeft w:val="0"/>
      <w:marRight w:val="0"/>
      <w:marTop w:val="0"/>
      <w:marBottom w:val="0"/>
      <w:divBdr>
        <w:top w:val="none" w:sz="0" w:space="0" w:color="auto"/>
        <w:left w:val="none" w:sz="0" w:space="0" w:color="auto"/>
        <w:bottom w:val="none" w:sz="0" w:space="0" w:color="auto"/>
        <w:right w:val="none" w:sz="0" w:space="0" w:color="auto"/>
      </w:divBdr>
    </w:div>
    <w:div w:id="1899241664">
      <w:bodyDiv w:val="1"/>
      <w:marLeft w:val="0"/>
      <w:marRight w:val="0"/>
      <w:marTop w:val="0"/>
      <w:marBottom w:val="0"/>
      <w:divBdr>
        <w:top w:val="none" w:sz="0" w:space="0" w:color="auto"/>
        <w:left w:val="none" w:sz="0" w:space="0" w:color="auto"/>
        <w:bottom w:val="none" w:sz="0" w:space="0" w:color="auto"/>
        <w:right w:val="none" w:sz="0" w:space="0" w:color="auto"/>
      </w:divBdr>
    </w:div>
    <w:div w:id="1905751150">
      <w:bodyDiv w:val="1"/>
      <w:marLeft w:val="0"/>
      <w:marRight w:val="0"/>
      <w:marTop w:val="0"/>
      <w:marBottom w:val="0"/>
      <w:divBdr>
        <w:top w:val="none" w:sz="0" w:space="0" w:color="auto"/>
        <w:left w:val="none" w:sz="0" w:space="0" w:color="auto"/>
        <w:bottom w:val="none" w:sz="0" w:space="0" w:color="auto"/>
        <w:right w:val="none" w:sz="0" w:space="0" w:color="auto"/>
      </w:divBdr>
    </w:div>
    <w:div w:id="1930117021">
      <w:bodyDiv w:val="1"/>
      <w:marLeft w:val="0"/>
      <w:marRight w:val="0"/>
      <w:marTop w:val="0"/>
      <w:marBottom w:val="0"/>
      <w:divBdr>
        <w:top w:val="none" w:sz="0" w:space="0" w:color="auto"/>
        <w:left w:val="none" w:sz="0" w:space="0" w:color="auto"/>
        <w:bottom w:val="none" w:sz="0" w:space="0" w:color="auto"/>
        <w:right w:val="none" w:sz="0" w:space="0" w:color="auto"/>
      </w:divBdr>
    </w:div>
    <w:div w:id="1930700058">
      <w:bodyDiv w:val="1"/>
      <w:marLeft w:val="0"/>
      <w:marRight w:val="0"/>
      <w:marTop w:val="0"/>
      <w:marBottom w:val="0"/>
      <w:divBdr>
        <w:top w:val="none" w:sz="0" w:space="0" w:color="auto"/>
        <w:left w:val="none" w:sz="0" w:space="0" w:color="auto"/>
        <w:bottom w:val="none" w:sz="0" w:space="0" w:color="auto"/>
        <w:right w:val="none" w:sz="0" w:space="0" w:color="auto"/>
      </w:divBdr>
    </w:div>
    <w:div w:id="1931430614">
      <w:bodyDiv w:val="1"/>
      <w:marLeft w:val="0"/>
      <w:marRight w:val="0"/>
      <w:marTop w:val="0"/>
      <w:marBottom w:val="0"/>
      <w:divBdr>
        <w:top w:val="none" w:sz="0" w:space="0" w:color="auto"/>
        <w:left w:val="none" w:sz="0" w:space="0" w:color="auto"/>
        <w:bottom w:val="none" w:sz="0" w:space="0" w:color="auto"/>
        <w:right w:val="none" w:sz="0" w:space="0" w:color="auto"/>
      </w:divBdr>
    </w:div>
    <w:div w:id="1948416990">
      <w:bodyDiv w:val="1"/>
      <w:marLeft w:val="0"/>
      <w:marRight w:val="0"/>
      <w:marTop w:val="0"/>
      <w:marBottom w:val="0"/>
      <w:divBdr>
        <w:top w:val="none" w:sz="0" w:space="0" w:color="auto"/>
        <w:left w:val="none" w:sz="0" w:space="0" w:color="auto"/>
        <w:bottom w:val="none" w:sz="0" w:space="0" w:color="auto"/>
        <w:right w:val="none" w:sz="0" w:space="0" w:color="auto"/>
      </w:divBdr>
    </w:div>
    <w:div w:id="1953317282">
      <w:bodyDiv w:val="1"/>
      <w:marLeft w:val="0"/>
      <w:marRight w:val="0"/>
      <w:marTop w:val="0"/>
      <w:marBottom w:val="0"/>
      <w:divBdr>
        <w:top w:val="none" w:sz="0" w:space="0" w:color="auto"/>
        <w:left w:val="none" w:sz="0" w:space="0" w:color="auto"/>
        <w:bottom w:val="none" w:sz="0" w:space="0" w:color="auto"/>
        <w:right w:val="none" w:sz="0" w:space="0" w:color="auto"/>
      </w:divBdr>
    </w:div>
    <w:div w:id="1995182522">
      <w:bodyDiv w:val="1"/>
      <w:marLeft w:val="0"/>
      <w:marRight w:val="0"/>
      <w:marTop w:val="0"/>
      <w:marBottom w:val="0"/>
      <w:divBdr>
        <w:top w:val="none" w:sz="0" w:space="0" w:color="auto"/>
        <w:left w:val="none" w:sz="0" w:space="0" w:color="auto"/>
        <w:bottom w:val="none" w:sz="0" w:space="0" w:color="auto"/>
        <w:right w:val="none" w:sz="0" w:space="0" w:color="auto"/>
      </w:divBdr>
    </w:div>
    <w:div w:id="1997686069">
      <w:bodyDiv w:val="1"/>
      <w:marLeft w:val="0"/>
      <w:marRight w:val="0"/>
      <w:marTop w:val="0"/>
      <w:marBottom w:val="0"/>
      <w:divBdr>
        <w:top w:val="none" w:sz="0" w:space="0" w:color="auto"/>
        <w:left w:val="none" w:sz="0" w:space="0" w:color="auto"/>
        <w:bottom w:val="none" w:sz="0" w:space="0" w:color="auto"/>
        <w:right w:val="none" w:sz="0" w:space="0" w:color="auto"/>
      </w:divBdr>
    </w:div>
    <w:div w:id="2031108223">
      <w:bodyDiv w:val="1"/>
      <w:marLeft w:val="0"/>
      <w:marRight w:val="0"/>
      <w:marTop w:val="0"/>
      <w:marBottom w:val="0"/>
      <w:divBdr>
        <w:top w:val="none" w:sz="0" w:space="0" w:color="auto"/>
        <w:left w:val="none" w:sz="0" w:space="0" w:color="auto"/>
        <w:bottom w:val="none" w:sz="0" w:space="0" w:color="auto"/>
        <w:right w:val="none" w:sz="0" w:space="0" w:color="auto"/>
      </w:divBdr>
    </w:div>
    <w:div w:id="2055931512">
      <w:bodyDiv w:val="1"/>
      <w:marLeft w:val="0"/>
      <w:marRight w:val="0"/>
      <w:marTop w:val="0"/>
      <w:marBottom w:val="0"/>
      <w:divBdr>
        <w:top w:val="none" w:sz="0" w:space="0" w:color="auto"/>
        <w:left w:val="none" w:sz="0" w:space="0" w:color="auto"/>
        <w:bottom w:val="none" w:sz="0" w:space="0" w:color="auto"/>
        <w:right w:val="none" w:sz="0" w:space="0" w:color="auto"/>
      </w:divBdr>
    </w:div>
    <w:div w:id="2059358029">
      <w:bodyDiv w:val="1"/>
      <w:marLeft w:val="0"/>
      <w:marRight w:val="0"/>
      <w:marTop w:val="0"/>
      <w:marBottom w:val="0"/>
      <w:divBdr>
        <w:top w:val="none" w:sz="0" w:space="0" w:color="auto"/>
        <w:left w:val="none" w:sz="0" w:space="0" w:color="auto"/>
        <w:bottom w:val="none" w:sz="0" w:space="0" w:color="auto"/>
        <w:right w:val="none" w:sz="0" w:space="0" w:color="auto"/>
      </w:divBdr>
    </w:div>
    <w:div w:id="2062318748">
      <w:bodyDiv w:val="1"/>
      <w:marLeft w:val="0"/>
      <w:marRight w:val="0"/>
      <w:marTop w:val="0"/>
      <w:marBottom w:val="0"/>
      <w:divBdr>
        <w:top w:val="none" w:sz="0" w:space="0" w:color="auto"/>
        <w:left w:val="none" w:sz="0" w:space="0" w:color="auto"/>
        <w:bottom w:val="none" w:sz="0" w:space="0" w:color="auto"/>
        <w:right w:val="none" w:sz="0" w:space="0" w:color="auto"/>
      </w:divBdr>
    </w:div>
    <w:div w:id="2066829842">
      <w:bodyDiv w:val="1"/>
      <w:marLeft w:val="0"/>
      <w:marRight w:val="0"/>
      <w:marTop w:val="0"/>
      <w:marBottom w:val="0"/>
      <w:divBdr>
        <w:top w:val="none" w:sz="0" w:space="0" w:color="auto"/>
        <w:left w:val="none" w:sz="0" w:space="0" w:color="auto"/>
        <w:bottom w:val="none" w:sz="0" w:space="0" w:color="auto"/>
        <w:right w:val="none" w:sz="0" w:space="0" w:color="auto"/>
      </w:divBdr>
    </w:div>
    <w:div w:id="2067336238">
      <w:bodyDiv w:val="1"/>
      <w:marLeft w:val="0"/>
      <w:marRight w:val="0"/>
      <w:marTop w:val="0"/>
      <w:marBottom w:val="0"/>
      <w:divBdr>
        <w:top w:val="none" w:sz="0" w:space="0" w:color="auto"/>
        <w:left w:val="none" w:sz="0" w:space="0" w:color="auto"/>
        <w:bottom w:val="none" w:sz="0" w:space="0" w:color="auto"/>
        <w:right w:val="none" w:sz="0" w:space="0" w:color="auto"/>
      </w:divBdr>
    </w:div>
    <w:div w:id="2077507927">
      <w:bodyDiv w:val="1"/>
      <w:marLeft w:val="0"/>
      <w:marRight w:val="0"/>
      <w:marTop w:val="0"/>
      <w:marBottom w:val="0"/>
      <w:divBdr>
        <w:top w:val="none" w:sz="0" w:space="0" w:color="auto"/>
        <w:left w:val="none" w:sz="0" w:space="0" w:color="auto"/>
        <w:bottom w:val="none" w:sz="0" w:space="0" w:color="auto"/>
        <w:right w:val="none" w:sz="0" w:space="0" w:color="auto"/>
      </w:divBdr>
    </w:div>
    <w:div w:id="2091078015">
      <w:bodyDiv w:val="1"/>
      <w:marLeft w:val="0"/>
      <w:marRight w:val="0"/>
      <w:marTop w:val="0"/>
      <w:marBottom w:val="0"/>
      <w:divBdr>
        <w:top w:val="none" w:sz="0" w:space="0" w:color="auto"/>
        <w:left w:val="none" w:sz="0" w:space="0" w:color="auto"/>
        <w:bottom w:val="none" w:sz="0" w:space="0" w:color="auto"/>
        <w:right w:val="none" w:sz="0" w:space="0" w:color="auto"/>
      </w:divBdr>
    </w:div>
    <w:div w:id="2100179725">
      <w:bodyDiv w:val="1"/>
      <w:marLeft w:val="0"/>
      <w:marRight w:val="0"/>
      <w:marTop w:val="0"/>
      <w:marBottom w:val="0"/>
      <w:divBdr>
        <w:top w:val="none" w:sz="0" w:space="0" w:color="auto"/>
        <w:left w:val="none" w:sz="0" w:space="0" w:color="auto"/>
        <w:bottom w:val="none" w:sz="0" w:space="0" w:color="auto"/>
        <w:right w:val="none" w:sz="0" w:space="0" w:color="auto"/>
      </w:divBdr>
    </w:div>
    <w:div w:id="2107385167">
      <w:bodyDiv w:val="1"/>
      <w:marLeft w:val="0"/>
      <w:marRight w:val="0"/>
      <w:marTop w:val="0"/>
      <w:marBottom w:val="0"/>
      <w:divBdr>
        <w:top w:val="none" w:sz="0" w:space="0" w:color="auto"/>
        <w:left w:val="none" w:sz="0" w:space="0" w:color="auto"/>
        <w:bottom w:val="none" w:sz="0" w:space="0" w:color="auto"/>
        <w:right w:val="none" w:sz="0" w:space="0" w:color="auto"/>
      </w:divBdr>
    </w:div>
    <w:div w:id="213393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0E65E4-0B94-4410-9F9F-03863173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5579</TotalTime>
  <Pages>28</Pages>
  <Words>3837</Words>
  <Characters>26441</Characters>
  <Application>Microsoft Office Word</Application>
  <DocSecurity>0</DocSecurity>
  <Lines>562</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Денвер</dc:creator>
  <cp:lastModifiedBy>RedBuzz</cp:lastModifiedBy>
  <cp:revision>557</cp:revision>
  <cp:lastPrinted>2021-03-03T15:33:00Z</cp:lastPrinted>
  <dcterms:created xsi:type="dcterms:W3CDTF">2017-03-13T11:03:00Z</dcterms:created>
  <dcterms:modified xsi:type="dcterms:W3CDTF">2021-05-16T12:58:00Z</dcterms:modified>
</cp:coreProperties>
</file>