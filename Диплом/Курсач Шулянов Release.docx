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44B5428" w14:textId="13570C42" w:rsidR="009B7783" w:rsidRPr="00B1783C" w:rsidRDefault="009B7783" w:rsidP="009B7783">
      <w:pPr>
        <w:contextualSpacing/>
        <w:jc w:val="center"/>
        <w:rPr>
          <w:b/>
          <w:szCs w:val="28"/>
          <w:lang w:eastAsia="ru-RU"/>
        </w:rPr>
      </w:pPr>
      <w:r w:rsidRPr="00B1783C">
        <w:rPr>
          <w:b/>
          <w:szCs w:val="28"/>
          <w:lang w:eastAsia="ru-RU"/>
        </w:rPr>
        <w:t>Департамент образования</w:t>
      </w:r>
      <w:r w:rsidR="00465DFD">
        <w:rPr>
          <w:b/>
          <w:szCs w:val="28"/>
          <w:lang w:eastAsia="ru-RU"/>
        </w:rPr>
        <w:t xml:space="preserve"> и науки</w:t>
      </w:r>
      <w:r w:rsidRPr="00B1783C">
        <w:rPr>
          <w:b/>
          <w:szCs w:val="28"/>
          <w:lang w:eastAsia="ru-RU"/>
        </w:rPr>
        <w:t xml:space="preserve"> города Москвы </w:t>
      </w:r>
    </w:p>
    <w:p w14:paraId="08E8661D" w14:textId="77777777" w:rsidR="009B7783" w:rsidRPr="00B1783C" w:rsidRDefault="009B7783" w:rsidP="009B7783">
      <w:pPr>
        <w:contextualSpacing/>
        <w:jc w:val="center"/>
        <w:rPr>
          <w:b/>
          <w:szCs w:val="28"/>
          <w:lang w:eastAsia="ru-RU"/>
        </w:rPr>
      </w:pPr>
      <w:r w:rsidRPr="00B1783C">
        <w:rPr>
          <w:b/>
          <w:szCs w:val="28"/>
          <w:lang w:eastAsia="ru-RU"/>
        </w:rPr>
        <w:t xml:space="preserve">Государственное бюджетное профессиональное </w:t>
      </w:r>
    </w:p>
    <w:p w14:paraId="56A22972" w14:textId="77777777" w:rsidR="009B7783" w:rsidRPr="00B1783C" w:rsidRDefault="009B7783" w:rsidP="009B7783">
      <w:pPr>
        <w:contextualSpacing/>
        <w:jc w:val="center"/>
        <w:rPr>
          <w:b/>
          <w:szCs w:val="28"/>
          <w:lang w:eastAsia="ru-RU"/>
        </w:rPr>
      </w:pPr>
      <w:r w:rsidRPr="00B1783C">
        <w:rPr>
          <w:b/>
          <w:szCs w:val="28"/>
          <w:lang w:eastAsia="ru-RU"/>
        </w:rPr>
        <w:t>образовательное учреждение</w:t>
      </w:r>
    </w:p>
    <w:p w14:paraId="261CDC1F" w14:textId="77777777" w:rsidR="009B7783" w:rsidRPr="00B1783C" w:rsidRDefault="009B7783" w:rsidP="009B7783">
      <w:pPr>
        <w:contextualSpacing/>
        <w:jc w:val="center"/>
        <w:rPr>
          <w:b/>
          <w:szCs w:val="28"/>
          <w:lang w:eastAsia="ru-RU"/>
        </w:rPr>
      </w:pPr>
      <w:r w:rsidRPr="00B1783C">
        <w:rPr>
          <w:b/>
          <w:szCs w:val="28"/>
          <w:lang w:eastAsia="ru-RU"/>
        </w:rPr>
        <w:t xml:space="preserve">«Колледж связи № 54» имени П.М. Вострухина </w:t>
      </w:r>
    </w:p>
    <w:p w14:paraId="3C3565B5" w14:textId="77777777" w:rsidR="009B7783" w:rsidRPr="00B1783C" w:rsidRDefault="009B7783" w:rsidP="009B7783">
      <w:pPr>
        <w:contextualSpacing/>
        <w:jc w:val="center"/>
        <w:rPr>
          <w:szCs w:val="28"/>
          <w:lang w:eastAsia="ru-RU"/>
        </w:rPr>
      </w:pPr>
    </w:p>
    <w:p w14:paraId="678B9F6D" w14:textId="77777777" w:rsidR="009B7783" w:rsidRPr="00B1783C" w:rsidRDefault="009B7783" w:rsidP="009B7783">
      <w:pPr>
        <w:contextualSpacing/>
        <w:jc w:val="center"/>
        <w:rPr>
          <w:szCs w:val="28"/>
          <w:lang w:eastAsia="ru-RU"/>
        </w:rPr>
      </w:pPr>
    </w:p>
    <w:p w14:paraId="72700E28" w14:textId="77777777" w:rsidR="009B7783" w:rsidRPr="00B1783C" w:rsidRDefault="009B7783" w:rsidP="009B7783">
      <w:pPr>
        <w:contextualSpacing/>
        <w:jc w:val="center"/>
        <w:rPr>
          <w:szCs w:val="28"/>
          <w:lang w:eastAsia="ru-RU"/>
        </w:rPr>
      </w:pPr>
    </w:p>
    <w:p w14:paraId="4FDC1482" w14:textId="77777777" w:rsidR="009B7783" w:rsidRPr="00B1783C" w:rsidRDefault="009B7783" w:rsidP="009B7783">
      <w:pPr>
        <w:contextualSpacing/>
        <w:jc w:val="center"/>
        <w:rPr>
          <w:szCs w:val="28"/>
          <w:lang w:eastAsia="ru-RU"/>
        </w:rPr>
      </w:pPr>
    </w:p>
    <w:p w14:paraId="490BA25B" w14:textId="77777777" w:rsidR="009B7783" w:rsidRPr="00B1783C" w:rsidRDefault="009B7783" w:rsidP="009B7783">
      <w:pPr>
        <w:contextualSpacing/>
        <w:jc w:val="center"/>
        <w:rPr>
          <w:szCs w:val="28"/>
          <w:lang w:eastAsia="ru-RU"/>
        </w:rPr>
      </w:pPr>
    </w:p>
    <w:p w14:paraId="5E6062CF" w14:textId="77777777" w:rsidR="009B7783" w:rsidRPr="00B1783C" w:rsidRDefault="009B7783" w:rsidP="009B7783">
      <w:pPr>
        <w:contextualSpacing/>
        <w:jc w:val="center"/>
        <w:rPr>
          <w:b/>
          <w:szCs w:val="28"/>
          <w:lang w:eastAsia="ru-RU"/>
        </w:rPr>
      </w:pPr>
      <w:r w:rsidRPr="00B1783C">
        <w:rPr>
          <w:b/>
          <w:szCs w:val="28"/>
          <w:lang w:eastAsia="ru-RU"/>
        </w:rPr>
        <w:t>КУРСОВОЕ ПРОЕКТИРОВАНИЕ</w:t>
      </w:r>
    </w:p>
    <w:p w14:paraId="32BB92AA" w14:textId="07B8A6D1" w:rsidR="009B7783" w:rsidRPr="00B1783C" w:rsidRDefault="009B7783" w:rsidP="009B7783">
      <w:pPr>
        <w:contextualSpacing/>
        <w:rPr>
          <w:spacing w:val="-7"/>
          <w:szCs w:val="28"/>
          <w:lang w:eastAsia="ru-RU"/>
        </w:rPr>
      </w:pPr>
      <w:r w:rsidRPr="00B1783C">
        <w:rPr>
          <w:szCs w:val="28"/>
          <w:lang w:eastAsia="ru-RU"/>
        </w:rPr>
        <w:t xml:space="preserve">Тема: </w:t>
      </w:r>
      <w:r w:rsidR="00465DFD">
        <w:rPr>
          <w:bCs/>
          <w:spacing w:val="-3"/>
          <w:szCs w:val="28"/>
        </w:rPr>
        <w:t>Администрирование базы данных информационно-поисковой системы для ГИБДД</w:t>
      </w:r>
      <w:r w:rsidR="009C1355" w:rsidRPr="00B1783C">
        <w:rPr>
          <w:rFonts w:eastAsia="Calibri"/>
          <w:szCs w:val="28"/>
        </w:rPr>
        <w:t>.</w:t>
      </w:r>
    </w:p>
    <w:p w14:paraId="60F65A13" w14:textId="77777777" w:rsidR="009B7783" w:rsidRPr="00B1783C" w:rsidRDefault="009B7783" w:rsidP="009B7783">
      <w:pPr>
        <w:contextualSpacing/>
        <w:rPr>
          <w:szCs w:val="28"/>
          <w:lang w:eastAsia="ru-RU"/>
        </w:rPr>
      </w:pPr>
    </w:p>
    <w:p w14:paraId="65EA6E55" w14:textId="1A12A782" w:rsidR="009B7783" w:rsidRPr="00B1783C" w:rsidRDefault="009B7783" w:rsidP="009B7783">
      <w:pPr>
        <w:contextualSpacing/>
        <w:rPr>
          <w:szCs w:val="28"/>
          <w:u w:val="single"/>
          <w:lang w:eastAsia="ru-RU"/>
        </w:rPr>
      </w:pPr>
      <w:r w:rsidRPr="00B1783C">
        <w:rPr>
          <w:szCs w:val="28"/>
          <w:lang w:eastAsia="ru-RU"/>
        </w:rPr>
        <w:t xml:space="preserve">Обучающийся группы: </w:t>
      </w:r>
      <w:r w:rsidR="004109AC" w:rsidRPr="00B1783C">
        <w:rPr>
          <w:szCs w:val="28"/>
          <w:u w:val="single"/>
          <w:lang w:eastAsia="ru-RU"/>
        </w:rPr>
        <w:t>3</w:t>
      </w:r>
      <w:r w:rsidR="00465DFD">
        <w:rPr>
          <w:szCs w:val="28"/>
          <w:u w:val="single"/>
          <w:lang w:eastAsia="ru-RU"/>
        </w:rPr>
        <w:t>ИСП11-8</w:t>
      </w:r>
      <w:r w:rsidRPr="00B1783C">
        <w:rPr>
          <w:szCs w:val="28"/>
          <w:lang w:eastAsia="ru-RU"/>
        </w:rPr>
        <w:t xml:space="preserve">                </w:t>
      </w:r>
      <w:r w:rsidRPr="00B1783C">
        <w:rPr>
          <w:szCs w:val="28"/>
          <w:lang w:eastAsia="ru-RU"/>
        </w:rPr>
        <w:tab/>
      </w:r>
      <w:r w:rsidRPr="00B1783C">
        <w:rPr>
          <w:szCs w:val="28"/>
          <w:lang w:eastAsia="ru-RU"/>
        </w:rPr>
        <w:tab/>
      </w:r>
      <w:r w:rsidRPr="00B1783C">
        <w:rPr>
          <w:szCs w:val="28"/>
          <w:lang w:eastAsia="ru-RU"/>
        </w:rPr>
        <w:tab/>
      </w:r>
      <w:r w:rsidR="00465DFD">
        <w:rPr>
          <w:szCs w:val="28"/>
          <w:lang w:eastAsia="ru-RU"/>
        </w:rPr>
        <w:t>Потегаев</w:t>
      </w:r>
      <w:r w:rsidR="009C1355" w:rsidRPr="00B1783C">
        <w:rPr>
          <w:szCs w:val="28"/>
          <w:lang w:eastAsia="ru-RU"/>
        </w:rPr>
        <w:t xml:space="preserve"> </w:t>
      </w:r>
      <w:r w:rsidR="00465DFD">
        <w:rPr>
          <w:szCs w:val="28"/>
          <w:lang w:eastAsia="ru-RU"/>
        </w:rPr>
        <w:t>Е</w:t>
      </w:r>
      <w:r w:rsidR="009C1355" w:rsidRPr="00B1783C">
        <w:rPr>
          <w:szCs w:val="28"/>
          <w:lang w:eastAsia="ru-RU"/>
        </w:rPr>
        <w:t>.</w:t>
      </w:r>
      <w:r w:rsidR="00465DFD">
        <w:rPr>
          <w:szCs w:val="28"/>
          <w:lang w:eastAsia="ru-RU"/>
        </w:rPr>
        <w:t>В</w:t>
      </w:r>
      <w:r w:rsidR="009C1355" w:rsidRPr="00B1783C">
        <w:rPr>
          <w:szCs w:val="28"/>
          <w:lang w:eastAsia="ru-RU"/>
        </w:rPr>
        <w:t>.</w:t>
      </w:r>
    </w:p>
    <w:p w14:paraId="6D978E24" w14:textId="77777777" w:rsidR="009B7783" w:rsidRPr="00B1783C" w:rsidRDefault="009B7783" w:rsidP="009B7783">
      <w:pPr>
        <w:contextualSpacing/>
        <w:jc w:val="center"/>
        <w:rPr>
          <w:i/>
          <w:szCs w:val="28"/>
          <w:vertAlign w:val="superscript"/>
          <w:lang w:eastAsia="ru-RU"/>
        </w:rPr>
      </w:pPr>
      <w:r w:rsidRPr="00B1783C">
        <w:rPr>
          <w:szCs w:val="28"/>
          <w:vertAlign w:val="superscript"/>
          <w:lang w:eastAsia="ru-RU"/>
        </w:rPr>
        <w:t xml:space="preserve">                                </w:t>
      </w:r>
      <w:r w:rsidRPr="00B1783C">
        <w:rPr>
          <w:i/>
          <w:szCs w:val="28"/>
          <w:vertAlign w:val="superscript"/>
          <w:lang w:eastAsia="ru-RU"/>
        </w:rPr>
        <w:t>номер группы                                                                        И.О. Фамилия</w:t>
      </w:r>
    </w:p>
    <w:p w14:paraId="6A34DE0E" w14:textId="620A0FE3" w:rsidR="009B7783" w:rsidRPr="00B1783C" w:rsidRDefault="00FB2717" w:rsidP="009B7783">
      <w:pPr>
        <w:contextualSpacing/>
        <w:rPr>
          <w:szCs w:val="28"/>
          <w:u w:val="single"/>
          <w:lang w:eastAsia="ru-RU"/>
        </w:rPr>
      </w:pPr>
      <w:r w:rsidRPr="00B1783C">
        <w:rPr>
          <w:szCs w:val="28"/>
          <w:lang w:eastAsia="ru-RU"/>
        </w:rPr>
        <w:t xml:space="preserve">Специальность: </w:t>
      </w:r>
      <w:r w:rsidR="009B7783" w:rsidRPr="00B1783C">
        <w:rPr>
          <w:szCs w:val="28"/>
          <w:u w:val="single"/>
          <w:lang w:eastAsia="ru-RU"/>
        </w:rPr>
        <w:t>09.02.0</w:t>
      </w:r>
      <w:r w:rsidR="00465DFD">
        <w:rPr>
          <w:szCs w:val="28"/>
          <w:u w:val="single"/>
          <w:lang w:eastAsia="ru-RU"/>
        </w:rPr>
        <w:t>7 Информационные системы и программирование</w:t>
      </w:r>
    </w:p>
    <w:p w14:paraId="0937BD58" w14:textId="77777777" w:rsidR="009B7783" w:rsidRPr="00B1783C" w:rsidRDefault="009B7783" w:rsidP="009B7783">
      <w:pPr>
        <w:contextualSpacing/>
        <w:rPr>
          <w:szCs w:val="28"/>
          <w:lang w:eastAsia="ru-RU"/>
        </w:rPr>
      </w:pPr>
    </w:p>
    <w:p w14:paraId="3A678EEB" w14:textId="77777777" w:rsidR="009B7783" w:rsidRPr="00B1783C" w:rsidRDefault="009B7783" w:rsidP="009B7783">
      <w:pPr>
        <w:contextualSpacing/>
        <w:rPr>
          <w:szCs w:val="28"/>
          <w:lang w:eastAsia="ru-RU"/>
        </w:rPr>
      </w:pPr>
      <w:r w:rsidRPr="00B1783C">
        <w:rPr>
          <w:szCs w:val="28"/>
          <w:lang w:eastAsia="ru-RU"/>
        </w:rPr>
        <w:t xml:space="preserve">Руководитель </w:t>
      </w:r>
      <w:r w:rsidRPr="00B1783C">
        <w:rPr>
          <w:szCs w:val="28"/>
          <w:u w:val="single"/>
          <w:lang w:eastAsia="ru-RU"/>
        </w:rPr>
        <w:tab/>
      </w:r>
      <w:r w:rsidRPr="00B1783C">
        <w:rPr>
          <w:szCs w:val="28"/>
          <w:u w:val="single"/>
          <w:lang w:eastAsia="ru-RU"/>
        </w:rPr>
        <w:tab/>
      </w:r>
      <w:r w:rsidRPr="00B1783C">
        <w:rPr>
          <w:szCs w:val="28"/>
          <w:u w:val="single"/>
          <w:lang w:eastAsia="ru-RU"/>
        </w:rPr>
        <w:tab/>
      </w:r>
      <w:r w:rsidRPr="00B1783C">
        <w:rPr>
          <w:szCs w:val="28"/>
          <w:u w:val="single"/>
          <w:lang w:eastAsia="ru-RU"/>
        </w:rPr>
        <w:tab/>
      </w:r>
      <w:r w:rsidRPr="00B1783C">
        <w:rPr>
          <w:szCs w:val="28"/>
          <w:u w:val="single"/>
          <w:lang w:eastAsia="ru-RU"/>
        </w:rPr>
        <w:tab/>
        <w:t xml:space="preserve">/   </w:t>
      </w:r>
      <w:r w:rsidRPr="00B1783C">
        <w:rPr>
          <w:szCs w:val="28"/>
          <w:u w:val="single"/>
          <w:lang w:eastAsia="ru-RU"/>
        </w:rPr>
        <w:tab/>
      </w:r>
      <w:r w:rsidRPr="00B1783C">
        <w:rPr>
          <w:szCs w:val="28"/>
          <w:u w:val="single"/>
          <w:lang w:eastAsia="ru-RU"/>
        </w:rPr>
        <w:tab/>
      </w:r>
      <w:r w:rsidRPr="00B1783C">
        <w:rPr>
          <w:szCs w:val="28"/>
          <w:u w:val="single"/>
          <w:lang w:eastAsia="ru-RU"/>
        </w:rPr>
        <w:tab/>
      </w:r>
      <w:r w:rsidR="001D73AC" w:rsidRPr="00B1783C">
        <w:rPr>
          <w:szCs w:val="28"/>
          <w:u w:val="single"/>
          <w:lang w:eastAsia="ru-RU"/>
        </w:rPr>
        <w:t>Шулянов К.А.</w:t>
      </w:r>
    </w:p>
    <w:p w14:paraId="31E29ED2" w14:textId="77777777" w:rsidR="009B7783" w:rsidRPr="00B1783C" w:rsidRDefault="009B7783" w:rsidP="009B7783">
      <w:pPr>
        <w:contextualSpacing/>
        <w:rPr>
          <w:szCs w:val="28"/>
          <w:u w:val="single"/>
          <w:lang w:eastAsia="ru-RU"/>
        </w:rPr>
      </w:pPr>
      <w:r w:rsidRPr="00B1783C">
        <w:rPr>
          <w:i/>
          <w:szCs w:val="28"/>
          <w:vertAlign w:val="superscript"/>
          <w:lang w:eastAsia="ru-RU"/>
        </w:rPr>
        <w:t xml:space="preserve">                                                                      подпись                                                                                   И.О. Фамилия</w:t>
      </w:r>
    </w:p>
    <w:p w14:paraId="5DF3A2C6" w14:textId="77777777" w:rsidR="009B7783" w:rsidRPr="00B1783C" w:rsidRDefault="009B7783" w:rsidP="009B7783">
      <w:pPr>
        <w:contextualSpacing/>
        <w:rPr>
          <w:szCs w:val="28"/>
          <w:u w:val="single"/>
          <w:lang w:eastAsia="ru-RU"/>
        </w:rPr>
      </w:pPr>
    </w:p>
    <w:p w14:paraId="66B86084" w14:textId="77777777" w:rsidR="009B7783" w:rsidRPr="00B1783C" w:rsidRDefault="009B7783" w:rsidP="009B7783">
      <w:pPr>
        <w:contextualSpacing/>
        <w:jc w:val="center"/>
        <w:rPr>
          <w:szCs w:val="28"/>
          <w:lang w:eastAsia="ru-RU"/>
        </w:rPr>
      </w:pPr>
    </w:p>
    <w:p w14:paraId="4A5B98F2" w14:textId="77777777" w:rsidR="009B7783" w:rsidRPr="00B1783C" w:rsidRDefault="009B7783" w:rsidP="009B7783">
      <w:pPr>
        <w:contextualSpacing/>
        <w:jc w:val="center"/>
        <w:rPr>
          <w:szCs w:val="28"/>
          <w:lang w:eastAsia="ru-RU"/>
        </w:rPr>
      </w:pPr>
    </w:p>
    <w:p w14:paraId="37075275" w14:textId="77777777" w:rsidR="009B7783" w:rsidRPr="00B1783C" w:rsidRDefault="009B7783" w:rsidP="009B7783">
      <w:pPr>
        <w:contextualSpacing/>
        <w:jc w:val="center"/>
        <w:rPr>
          <w:szCs w:val="28"/>
          <w:lang w:eastAsia="ru-RU"/>
        </w:rPr>
      </w:pPr>
    </w:p>
    <w:p w14:paraId="2EF3247A" w14:textId="77777777" w:rsidR="009B7783" w:rsidRPr="00B1783C" w:rsidRDefault="009B7783" w:rsidP="009B7783">
      <w:pPr>
        <w:contextualSpacing/>
        <w:jc w:val="center"/>
        <w:rPr>
          <w:szCs w:val="28"/>
          <w:lang w:eastAsia="ru-RU"/>
        </w:rPr>
      </w:pPr>
    </w:p>
    <w:p w14:paraId="40CB2B38" w14:textId="77777777" w:rsidR="009B7783" w:rsidRPr="00B1783C" w:rsidRDefault="009B7783" w:rsidP="009B7783">
      <w:pPr>
        <w:contextualSpacing/>
        <w:jc w:val="center"/>
        <w:rPr>
          <w:szCs w:val="28"/>
          <w:lang w:eastAsia="ru-RU"/>
        </w:rPr>
      </w:pPr>
    </w:p>
    <w:p w14:paraId="4D45E773" w14:textId="77777777" w:rsidR="009B7783" w:rsidRPr="00B1783C" w:rsidRDefault="009B7783" w:rsidP="009B7783">
      <w:pPr>
        <w:contextualSpacing/>
        <w:jc w:val="center"/>
        <w:rPr>
          <w:szCs w:val="28"/>
          <w:lang w:eastAsia="ru-RU"/>
        </w:rPr>
      </w:pPr>
    </w:p>
    <w:p w14:paraId="0DCCF408" w14:textId="77777777" w:rsidR="009B7783" w:rsidRPr="00B1783C" w:rsidRDefault="009B7783" w:rsidP="009B7783">
      <w:pPr>
        <w:contextualSpacing/>
        <w:rPr>
          <w:szCs w:val="28"/>
          <w:lang w:eastAsia="ru-RU"/>
        </w:rPr>
      </w:pPr>
    </w:p>
    <w:p w14:paraId="0ABA94CD" w14:textId="77777777" w:rsidR="009B7783" w:rsidRPr="00B1783C" w:rsidRDefault="009B7783" w:rsidP="009B7783">
      <w:pPr>
        <w:contextualSpacing/>
        <w:jc w:val="center"/>
        <w:rPr>
          <w:szCs w:val="28"/>
          <w:lang w:eastAsia="ru-RU"/>
        </w:rPr>
      </w:pPr>
      <w:r w:rsidRPr="00B1783C">
        <w:rPr>
          <w:szCs w:val="28"/>
          <w:lang w:eastAsia="ru-RU"/>
        </w:rPr>
        <w:t>Москва</w:t>
      </w:r>
    </w:p>
    <w:p w14:paraId="32EB314C" w14:textId="0725325D" w:rsidR="009B7783" w:rsidRPr="00B1783C" w:rsidRDefault="009B7783" w:rsidP="009B7783">
      <w:pPr>
        <w:contextualSpacing/>
        <w:jc w:val="center"/>
        <w:rPr>
          <w:bCs/>
          <w:szCs w:val="28"/>
        </w:rPr>
      </w:pPr>
      <w:r w:rsidRPr="00B1783C">
        <w:rPr>
          <w:szCs w:val="28"/>
          <w:lang w:eastAsia="ru-RU"/>
        </w:rPr>
        <w:t>20</w:t>
      </w:r>
      <w:r w:rsidR="001D73AC" w:rsidRPr="00B1783C">
        <w:rPr>
          <w:szCs w:val="28"/>
          <w:lang w:eastAsia="ru-RU"/>
        </w:rPr>
        <w:t>2</w:t>
      </w:r>
      <w:r w:rsidR="00387D0B">
        <w:rPr>
          <w:szCs w:val="28"/>
          <w:lang w:eastAsia="ru-RU"/>
        </w:rPr>
        <w:t>1</w:t>
      </w:r>
    </w:p>
    <w:p w14:paraId="03CF0CA0" w14:textId="77777777" w:rsidR="001D79EA" w:rsidRPr="00B1783C" w:rsidRDefault="001D79EA" w:rsidP="001D79EA">
      <w:pPr>
        <w:contextualSpacing/>
        <w:rPr>
          <w:szCs w:val="28"/>
        </w:rPr>
        <w:sectPr w:rsidR="001D79EA" w:rsidRPr="00B1783C" w:rsidSect="00290B85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bookmarkStart w:id="0" w:name="_Toc465077147" w:displacedByCustomXml="next"/>
    <w:bookmarkStart w:id="1" w:name="_Toc449555444" w:displacedByCustomXml="next"/>
    <w:bookmarkStart w:id="2" w:name="_Ref449379614" w:displacedByCustomXml="next"/>
    <w:bookmarkStart w:id="3" w:name="_Toc448517390" w:displacedByCustomXml="next"/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32"/>
          <w:szCs w:val="32"/>
          <w:lang w:eastAsia="zh-CN"/>
        </w:rPr>
        <w:id w:val="1462683036"/>
        <w:docPartObj>
          <w:docPartGallery w:val="Table of Contents"/>
          <w:docPartUnique/>
        </w:docPartObj>
      </w:sdtPr>
      <w:sdtEndPr/>
      <w:sdtContent>
        <w:p w14:paraId="39240BB3" w14:textId="68B015F4" w:rsidR="001D79EA" w:rsidRPr="006A6A8F" w:rsidRDefault="001D79EA">
          <w:pPr>
            <w:pStyle w:val="aa"/>
            <w:rPr>
              <w:rFonts w:ascii="Times New Roman" w:hAnsi="Times New Roman" w:cs="Times New Roman"/>
              <w:color w:val="000000" w:themeColor="text1"/>
            </w:rPr>
          </w:pPr>
          <w:r w:rsidRPr="006A6A8F">
            <w:rPr>
              <w:rFonts w:ascii="Times New Roman" w:hAnsi="Times New Roman" w:cs="Times New Roman"/>
              <w:color w:val="000000" w:themeColor="text1"/>
            </w:rPr>
            <w:t>Содержание</w:t>
          </w:r>
        </w:p>
        <w:p w14:paraId="07E0937C" w14:textId="721940AD" w:rsidR="006A6A8F" w:rsidRPr="006A6A8F" w:rsidRDefault="001D79EA">
          <w:pPr>
            <w:pStyle w:val="12"/>
            <w:tabs>
              <w:tab w:val="right" w:leader="dot" w:pos="9628"/>
            </w:tabs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8"/>
              <w:lang w:eastAsia="ru-RU"/>
            </w:rPr>
          </w:pPr>
          <w:r w:rsidRPr="006A6A8F">
            <w:rPr>
              <w:rFonts w:ascii="Times New Roman" w:hAnsi="Times New Roman"/>
              <w:b w:val="0"/>
              <w:sz w:val="28"/>
              <w:szCs w:val="28"/>
            </w:rPr>
            <w:fldChar w:fldCharType="begin"/>
          </w:r>
          <w:r w:rsidRPr="006A6A8F">
            <w:rPr>
              <w:rFonts w:ascii="Times New Roman" w:hAnsi="Times New Roman"/>
              <w:b w:val="0"/>
              <w:sz w:val="28"/>
              <w:szCs w:val="28"/>
            </w:rPr>
            <w:instrText xml:space="preserve"> TOC \o "1-3" \h \z \u </w:instrText>
          </w:r>
          <w:r w:rsidRPr="006A6A8F">
            <w:rPr>
              <w:rFonts w:ascii="Times New Roman" w:hAnsi="Times New Roman"/>
              <w:b w:val="0"/>
              <w:sz w:val="28"/>
              <w:szCs w:val="28"/>
            </w:rPr>
            <w:fldChar w:fldCharType="separate"/>
          </w:r>
          <w:hyperlink w:anchor="_Toc65072715" w:history="1">
            <w:r w:rsidR="006A6A8F" w:rsidRPr="006A6A8F">
              <w:rPr>
                <w:rStyle w:val="ac"/>
                <w:rFonts w:ascii="Times New Roman" w:eastAsiaTheme="majorEastAsia" w:hAnsi="Times New Roman"/>
                <w:noProof/>
                <w:sz w:val="28"/>
                <w:szCs w:val="28"/>
              </w:rPr>
              <w:t>ВВЕДЕНИЕ</w:t>
            </w:r>
            <w:r w:rsidR="006A6A8F" w:rsidRPr="006A6A8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A6A8F" w:rsidRPr="006A6A8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A6A8F" w:rsidRPr="006A6A8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_Toc65072715 \h </w:instrText>
            </w:r>
            <w:r w:rsidR="006A6A8F" w:rsidRPr="006A6A8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A6A8F" w:rsidRPr="006A6A8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A6A8F" w:rsidRPr="006A6A8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6A6A8F" w:rsidRPr="006A6A8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86A0FC" w14:textId="38131054" w:rsidR="006A6A8F" w:rsidRPr="006A6A8F" w:rsidRDefault="00DE7091">
          <w:pPr>
            <w:pStyle w:val="12"/>
            <w:tabs>
              <w:tab w:val="right" w:leader="dot" w:pos="9628"/>
            </w:tabs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8"/>
              <w:lang w:eastAsia="ru-RU"/>
            </w:rPr>
          </w:pPr>
          <w:hyperlink w:anchor="_Toc65072716" w:history="1">
            <w:r w:rsidR="006A6A8F" w:rsidRPr="006A6A8F">
              <w:rPr>
                <w:rStyle w:val="ac"/>
                <w:rFonts w:ascii="Times New Roman" w:eastAsiaTheme="majorEastAsia" w:hAnsi="Times New Roman"/>
                <w:noProof/>
                <w:sz w:val="28"/>
                <w:szCs w:val="28"/>
              </w:rPr>
              <w:t>ГЛАВА I. АДМИНИСТРИРОВАНИЕ БАЗЫ ДАННЫХ "ИНФОРМАЦИОННО-ПОИСКОВАЯ СИСТЕМА ДЛЯ ГИБДД". ПОСТАНОВКА ЗАДАЧ.</w:t>
            </w:r>
            <w:r w:rsidR="006A6A8F" w:rsidRPr="006A6A8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A6A8F" w:rsidRPr="006A6A8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A6A8F" w:rsidRPr="006A6A8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_Toc65072716 \h </w:instrText>
            </w:r>
            <w:r w:rsidR="006A6A8F" w:rsidRPr="006A6A8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A6A8F" w:rsidRPr="006A6A8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A6A8F" w:rsidRPr="006A6A8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6A6A8F" w:rsidRPr="006A6A8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DAD271" w14:textId="73DF5D11" w:rsidR="006A6A8F" w:rsidRPr="006A6A8F" w:rsidRDefault="00DE7091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/>
              <w:smallCaps w:val="0"/>
              <w:noProof/>
              <w:sz w:val="28"/>
              <w:szCs w:val="28"/>
              <w:lang w:eastAsia="ru-RU"/>
            </w:rPr>
          </w:pPr>
          <w:hyperlink w:anchor="_Toc65072717" w:history="1">
            <w:r w:rsidR="006A6A8F" w:rsidRPr="006A6A8F">
              <w:rPr>
                <w:rStyle w:val="ac"/>
                <w:rFonts w:ascii="Times New Roman" w:eastAsiaTheme="majorEastAsia" w:hAnsi="Times New Roman"/>
                <w:noProof/>
                <w:sz w:val="28"/>
                <w:szCs w:val="28"/>
              </w:rPr>
              <w:t>1.1. Основные понятия администрирования баз данных.</w:t>
            </w:r>
            <w:r w:rsidR="006A6A8F" w:rsidRPr="006A6A8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A6A8F" w:rsidRPr="006A6A8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A6A8F" w:rsidRPr="006A6A8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_Toc65072717 \h </w:instrText>
            </w:r>
            <w:r w:rsidR="006A6A8F" w:rsidRPr="006A6A8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A6A8F" w:rsidRPr="006A6A8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A6A8F" w:rsidRPr="006A6A8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6A6A8F" w:rsidRPr="006A6A8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C80C4C" w14:textId="22EEA682" w:rsidR="006A6A8F" w:rsidRPr="006A6A8F" w:rsidRDefault="00DE7091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/>
              <w:smallCaps w:val="0"/>
              <w:noProof/>
              <w:sz w:val="28"/>
              <w:szCs w:val="28"/>
              <w:lang w:eastAsia="ru-RU"/>
            </w:rPr>
          </w:pPr>
          <w:hyperlink w:anchor="_Toc65072718" w:history="1">
            <w:r w:rsidR="006A6A8F" w:rsidRPr="006A6A8F">
              <w:rPr>
                <w:rStyle w:val="ac"/>
                <w:rFonts w:ascii="Times New Roman" w:eastAsiaTheme="majorEastAsia" w:hAnsi="Times New Roman"/>
                <w:noProof/>
                <w:sz w:val="28"/>
                <w:szCs w:val="28"/>
              </w:rPr>
              <w:t>1.2. Управление целостностью данных в СУБД</w:t>
            </w:r>
            <w:r w:rsidR="006A6A8F" w:rsidRPr="006A6A8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A6A8F" w:rsidRPr="006A6A8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A6A8F" w:rsidRPr="006A6A8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_Toc65072718 \h </w:instrText>
            </w:r>
            <w:r w:rsidR="006A6A8F" w:rsidRPr="006A6A8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A6A8F" w:rsidRPr="006A6A8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A6A8F" w:rsidRPr="006A6A8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6A6A8F" w:rsidRPr="006A6A8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8C91E2" w14:textId="65E59AD7" w:rsidR="006A6A8F" w:rsidRPr="006A6A8F" w:rsidRDefault="00DE7091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/>
              <w:smallCaps w:val="0"/>
              <w:noProof/>
              <w:sz w:val="28"/>
              <w:szCs w:val="28"/>
              <w:lang w:eastAsia="ru-RU"/>
            </w:rPr>
          </w:pPr>
          <w:hyperlink w:anchor="_Toc65072719" w:history="1">
            <w:r w:rsidR="006A6A8F" w:rsidRPr="006A6A8F">
              <w:rPr>
                <w:rStyle w:val="ac"/>
                <w:rFonts w:ascii="Times New Roman" w:eastAsiaTheme="majorEastAsia" w:hAnsi="Times New Roman"/>
                <w:noProof/>
                <w:sz w:val="28"/>
                <w:szCs w:val="28"/>
              </w:rPr>
              <w:t>1.3. Управление безопасностью в СУБД.</w:t>
            </w:r>
            <w:r w:rsidR="006A6A8F" w:rsidRPr="006A6A8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A6A8F" w:rsidRPr="006A6A8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A6A8F" w:rsidRPr="006A6A8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_Toc65072719 \h </w:instrText>
            </w:r>
            <w:r w:rsidR="006A6A8F" w:rsidRPr="006A6A8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A6A8F" w:rsidRPr="006A6A8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A6A8F" w:rsidRPr="006A6A8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6A6A8F" w:rsidRPr="006A6A8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C54F83" w14:textId="0AF3FE31" w:rsidR="006A6A8F" w:rsidRPr="006A6A8F" w:rsidRDefault="00DE7091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/>
              <w:smallCaps w:val="0"/>
              <w:noProof/>
              <w:sz w:val="28"/>
              <w:szCs w:val="28"/>
              <w:lang w:eastAsia="ru-RU"/>
            </w:rPr>
          </w:pPr>
          <w:hyperlink w:anchor="_Toc65072720" w:history="1">
            <w:r w:rsidR="006A6A8F" w:rsidRPr="006A6A8F">
              <w:rPr>
                <w:rStyle w:val="ac"/>
                <w:rFonts w:ascii="Times New Roman" w:eastAsiaTheme="majorEastAsia" w:hAnsi="Times New Roman"/>
                <w:noProof/>
                <w:sz w:val="28"/>
                <w:szCs w:val="28"/>
              </w:rPr>
              <w:t>1.4. Выбор СУБД.</w:t>
            </w:r>
            <w:r w:rsidR="006A6A8F" w:rsidRPr="006A6A8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A6A8F" w:rsidRPr="006A6A8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A6A8F" w:rsidRPr="006A6A8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_Toc65072720 \h </w:instrText>
            </w:r>
            <w:r w:rsidR="006A6A8F" w:rsidRPr="006A6A8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A6A8F" w:rsidRPr="006A6A8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A6A8F" w:rsidRPr="006A6A8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6A6A8F" w:rsidRPr="006A6A8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882837" w14:textId="53842B72" w:rsidR="006A6A8F" w:rsidRPr="006A6A8F" w:rsidRDefault="00DE7091">
          <w:pPr>
            <w:pStyle w:val="12"/>
            <w:tabs>
              <w:tab w:val="right" w:leader="dot" w:pos="9628"/>
            </w:tabs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8"/>
              <w:lang w:eastAsia="ru-RU"/>
            </w:rPr>
          </w:pPr>
          <w:hyperlink w:anchor="_Toc65072721" w:history="1">
            <w:r w:rsidR="006A6A8F" w:rsidRPr="006A6A8F">
              <w:rPr>
                <w:rStyle w:val="ac"/>
                <w:rFonts w:ascii="Times New Roman" w:eastAsiaTheme="majorEastAsia" w:hAnsi="Times New Roman"/>
                <w:noProof/>
                <w:sz w:val="28"/>
                <w:szCs w:val="28"/>
              </w:rPr>
              <w:t>ГЛАВА II.  РАЗРАБОТКА СРЕДСТВ ЗАЩИТЫ И АДМИНИСТРИРОВАНИЕ БАЗЫ ДАННЫХ "ИНФОРМАЦИОННО-ПОИСКОВАЯ СИСТЕМА ДЛЯ ГИБДД"</w:t>
            </w:r>
            <w:r w:rsidR="006A6A8F" w:rsidRPr="006A6A8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A6A8F" w:rsidRPr="006A6A8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A6A8F" w:rsidRPr="006A6A8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_Toc65072721 \h </w:instrText>
            </w:r>
            <w:r w:rsidR="006A6A8F" w:rsidRPr="006A6A8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A6A8F" w:rsidRPr="006A6A8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A6A8F" w:rsidRPr="006A6A8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="006A6A8F" w:rsidRPr="006A6A8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7B6E5D" w14:textId="149AD655" w:rsidR="006A6A8F" w:rsidRPr="006A6A8F" w:rsidRDefault="00DE7091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/>
              <w:smallCaps w:val="0"/>
              <w:noProof/>
              <w:sz w:val="28"/>
              <w:szCs w:val="28"/>
              <w:lang w:eastAsia="ru-RU"/>
            </w:rPr>
          </w:pPr>
          <w:hyperlink w:anchor="_Toc65072722" w:history="1">
            <w:r w:rsidR="006A6A8F" w:rsidRPr="006A6A8F">
              <w:rPr>
                <w:rStyle w:val="ac"/>
                <w:rFonts w:ascii="Times New Roman" w:eastAsiaTheme="majorEastAsia" w:hAnsi="Times New Roman"/>
                <w:noProof/>
                <w:sz w:val="28"/>
                <w:szCs w:val="28"/>
              </w:rPr>
              <w:t>2.1. Выбор и создание плана резервного копирования базы данных</w:t>
            </w:r>
            <w:r w:rsidR="006A6A8F" w:rsidRPr="006A6A8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A6A8F" w:rsidRPr="006A6A8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A6A8F" w:rsidRPr="006A6A8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_Toc65072722 \h </w:instrText>
            </w:r>
            <w:r w:rsidR="006A6A8F" w:rsidRPr="006A6A8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A6A8F" w:rsidRPr="006A6A8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A6A8F" w:rsidRPr="006A6A8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="006A6A8F" w:rsidRPr="006A6A8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45E252" w14:textId="7B4CFC93" w:rsidR="006A6A8F" w:rsidRPr="006A6A8F" w:rsidRDefault="00DE7091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/>
              <w:smallCaps w:val="0"/>
              <w:noProof/>
              <w:sz w:val="28"/>
              <w:szCs w:val="28"/>
              <w:lang w:eastAsia="ru-RU"/>
            </w:rPr>
          </w:pPr>
          <w:hyperlink w:anchor="_Toc65072723" w:history="1">
            <w:r w:rsidR="006A6A8F" w:rsidRPr="006A6A8F">
              <w:rPr>
                <w:rStyle w:val="ac"/>
                <w:rFonts w:ascii="Times New Roman" w:eastAsiaTheme="majorEastAsia" w:hAnsi="Times New Roman"/>
                <w:noProof/>
                <w:sz w:val="28"/>
                <w:szCs w:val="28"/>
              </w:rPr>
              <w:t>2.2. Создание ролей и пользователей на сервере БД</w:t>
            </w:r>
            <w:r w:rsidR="006A6A8F" w:rsidRPr="006A6A8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A6A8F" w:rsidRPr="006A6A8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A6A8F" w:rsidRPr="006A6A8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_Toc65072723 \h </w:instrText>
            </w:r>
            <w:r w:rsidR="006A6A8F" w:rsidRPr="006A6A8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A6A8F" w:rsidRPr="006A6A8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A6A8F" w:rsidRPr="006A6A8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14</w:t>
            </w:r>
            <w:r w:rsidR="006A6A8F" w:rsidRPr="006A6A8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081E63" w14:textId="237E7D85" w:rsidR="006A6A8F" w:rsidRPr="006A6A8F" w:rsidRDefault="00DE7091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/>
              <w:smallCaps w:val="0"/>
              <w:noProof/>
              <w:sz w:val="28"/>
              <w:szCs w:val="28"/>
              <w:lang w:eastAsia="ru-RU"/>
            </w:rPr>
          </w:pPr>
          <w:hyperlink w:anchor="_Toc65072724" w:history="1">
            <w:r w:rsidR="006A6A8F" w:rsidRPr="006A6A8F">
              <w:rPr>
                <w:rStyle w:val="ac"/>
                <w:rFonts w:ascii="Times New Roman" w:eastAsiaTheme="majorEastAsia" w:hAnsi="Times New Roman"/>
                <w:noProof/>
                <w:sz w:val="28"/>
                <w:szCs w:val="28"/>
              </w:rPr>
              <w:t>2.3. Автоматизирование резервного копирования БД</w:t>
            </w:r>
            <w:r w:rsidR="006A6A8F" w:rsidRPr="006A6A8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A6A8F" w:rsidRPr="006A6A8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A6A8F" w:rsidRPr="006A6A8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_Toc65072724 \h </w:instrText>
            </w:r>
            <w:r w:rsidR="006A6A8F" w:rsidRPr="006A6A8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A6A8F" w:rsidRPr="006A6A8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A6A8F" w:rsidRPr="006A6A8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18</w:t>
            </w:r>
            <w:r w:rsidR="006A6A8F" w:rsidRPr="006A6A8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827116" w14:textId="6C309810" w:rsidR="006A6A8F" w:rsidRPr="006A6A8F" w:rsidRDefault="00DE7091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/>
              <w:smallCaps w:val="0"/>
              <w:noProof/>
              <w:sz w:val="28"/>
              <w:szCs w:val="28"/>
              <w:lang w:eastAsia="ru-RU"/>
            </w:rPr>
          </w:pPr>
          <w:hyperlink w:anchor="_Toc65072725" w:history="1">
            <w:r w:rsidR="006A6A8F" w:rsidRPr="006A6A8F">
              <w:rPr>
                <w:rStyle w:val="ac"/>
                <w:rFonts w:ascii="Times New Roman" w:eastAsiaTheme="majorEastAsia" w:hAnsi="Times New Roman"/>
                <w:noProof/>
                <w:sz w:val="28"/>
                <w:szCs w:val="28"/>
              </w:rPr>
              <w:t>2.4. Настройка прав доступа для пользователей.</w:t>
            </w:r>
            <w:r w:rsidR="006A6A8F" w:rsidRPr="006A6A8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A6A8F" w:rsidRPr="006A6A8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A6A8F" w:rsidRPr="006A6A8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_Toc65072725 \h </w:instrText>
            </w:r>
            <w:r w:rsidR="006A6A8F" w:rsidRPr="006A6A8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A6A8F" w:rsidRPr="006A6A8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A6A8F" w:rsidRPr="006A6A8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24</w:t>
            </w:r>
            <w:r w:rsidR="006A6A8F" w:rsidRPr="006A6A8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3950E1" w14:textId="66321F24" w:rsidR="006A6A8F" w:rsidRPr="006A6A8F" w:rsidRDefault="00DE7091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/>
              <w:smallCaps w:val="0"/>
              <w:noProof/>
              <w:sz w:val="28"/>
              <w:szCs w:val="28"/>
              <w:lang w:eastAsia="ru-RU"/>
            </w:rPr>
          </w:pPr>
          <w:hyperlink w:anchor="_Toc65072726" w:history="1">
            <w:r w:rsidR="006A6A8F" w:rsidRPr="006A6A8F">
              <w:rPr>
                <w:rStyle w:val="ac"/>
                <w:rFonts w:ascii="Times New Roman" w:eastAsiaTheme="majorEastAsia" w:hAnsi="Times New Roman"/>
                <w:noProof/>
                <w:sz w:val="28"/>
                <w:szCs w:val="28"/>
                <w:lang w:eastAsia="ru-RU"/>
              </w:rPr>
              <w:t>2.5 Создание триггеров авторизации.</w:t>
            </w:r>
            <w:r w:rsidR="006A6A8F" w:rsidRPr="006A6A8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A6A8F" w:rsidRPr="006A6A8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A6A8F" w:rsidRPr="006A6A8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_Toc65072726 \h </w:instrText>
            </w:r>
            <w:r w:rsidR="006A6A8F" w:rsidRPr="006A6A8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A6A8F" w:rsidRPr="006A6A8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A6A8F" w:rsidRPr="006A6A8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26</w:t>
            </w:r>
            <w:r w:rsidR="006A6A8F" w:rsidRPr="006A6A8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E09331" w14:textId="7C6CFA7E" w:rsidR="006A6A8F" w:rsidRPr="006A6A8F" w:rsidRDefault="00DE7091">
          <w:pPr>
            <w:pStyle w:val="12"/>
            <w:tabs>
              <w:tab w:val="right" w:leader="dot" w:pos="9628"/>
            </w:tabs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8"/>
              <w:lang w:eastAsia="ru-RU"/>
            </w:rPr>
          </w:pPr>
          <w:hyperlink w:anchor="_Toc65072727" w:history="1">
            <w:r w:rsidR="006A6A8F" w:rsidRPr="006A6A8F">
              <w:rPr>
                <w:rStyle w:val="ac"/>
                <w:rFonts w:ascii="Times New Roman" w:eastAsiaTheme="majorEastAsia" w:hAnsi="Times New Roman"/>
                <w:noProof/>
                <w:sz w:val="28"/>
                <w:szCs w:val="28"/>
              </w:rPr>
              <w:t>ЗАКЛЮЧЕНИЕ</w:t>
            </w:r>
            <w:r w:rsidR="006A6A8F" w:rsidRPr="006A6A8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A6A8F" w:rsidRPr="006A6A8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A6A8F" w:rsidRPr="006A6A8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_Toc65072727 \h </w:instrText>
            </w:r>
            <w:r w:rsidR="006A6A8F" w:rsidRPr="006A6A8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A6A8F" w:rsidRPr="006A6A8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A6A8F" w:rsidRPr="006A6A8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28</w:t>
            </w:r>
            <w:r w:rsidR="006A6A8F" w:rsidRPr="006A6A8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7B9544" w14:textId="67140F06" w:rsidR="006A6A8F" w:rsidRPr="006A6A8F" w:rsidRDefault="00DE7091">
          <w:pPr>
            <w:pStyle w:val="12"/>
            <w:tabs>
              <w:tab w:val="right" w:leader="dot" w:pos="9628"/>
            </w:tabs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8"/>
              <w:lang w:eastAsia="ru-RU"/>
            </w:rPr>
          </w:pPr>
          <w:hyperlink w:anchor="_Toc65072728" w:history="1">
            <w:r w:rsidR="006A6A8F" w:rsidRPr="006A6A8F">
              <w:rPr>
                <w:rStyle w:val="ac"/>
                <w:rFonts w:ascii="Times New Roman" w:eastAsiaTheme="majorEastAsia" w:hAnsi="Times New Roman"/>
                <w:noProof/>
                <w:sz w:val="28"/>
                <w:szCs w:val="28"/>
              </w:rPr>
              <w:t>СПИСОК ЛИТЕРАТУРЫ</w:t>
            </w:r>
            <w:r w:rsidR="006A6A8F" w:rsidRPr="006A6A8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A6A8F" w:rsidRPr="006A6A8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A6A8F" w:rsidRPr="006A6A8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_Toc65072728 \h </w:instrText>
            </w:r>
            <w:r w:rsidR="006A6A8F" w:rsidRPr="006A6A8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A6A8F" w:rsidRPr="006A6A8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A6A8F" w:rsidRPr="006A6A8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30</w:t>
            </w:r>
            <w:r w:rsidR="006A6A8F" w:rsidRPr="006A6A8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FE4FCA" w14:textId="3A915025" w:rsidR="00E67EA7" w:rsidRDefault="001D79EA" w:rsidP="00E67EA7">
          <w:pPr>
            <w:rPr>
              <w:sz w:val="32"/>
              <w:szCs w:val="32"/>
            </w:rPr>
          </w:pPr>
          <w:r w:rsidRPr="006A6A8F">
            <w:rPr>
              <w:bCs/>
              <w:szCs w:val="28"/>
            </w:rPr>
            <w:fldChar w:fldCharType="end"/>
          </w:r>
        </w:p>
      </w:sdtContent>
    </w:sdt>
    <w:p w14:paraId="1D709E1D" w14:textId="2432ED93" w:rsidR="00E67EA7" w:rsidRDefault="00E67EA7" w:rsidP="00E67EA7">
      <w:pPr>
        <w:rPr>
          <w:sz w:val="32"/>
          <w:szCs w:val="32"/>
        </w:rPr>
      </w:pPr>
    </w:p>
    <w:p w14:paraId="50D0E93B" w14:textId="77777777" w:rsidR="00506763" w:rsidRPr="00E67EA7" w:rsidRDefault="00506763" w:rsidP="00E67EA7">
      <w:pPr>
        <w:rPr>
          <w:sz w:val="32"/>
          <w:szCs w:val="32"/>
        </w:rPr>
        <w:sectPr w:rsidR="00506763" w:rsidRPr="00E67EA7" w:rsidSect="00F356B1">
          <w:headerReference w:type="default" r:id="rId8"/>
          <w:footerReference w:type="default" r:id="rId9"/>
          <w:pgSz w:w="11906" w:h="16838"/>
          <w:pgMar w:top="426" w:right="567" w:bottom="1134" w:left="1701" w:header="709" w:footer="709" w:gutter="0"/>
          <w:cols w:space="708"/>
          <w:docGrid w:linePitch="360"/>
        </w:sectPr>
      </w:pPr>
    </w:p>
    <w:p w14:paraId="6574EC2E" w14:textId="77777777" w:rsidR="006E3B9A" w:rsidRPr="00B1783C" w:rsidRDefault="00C05DA0" w:rsidP="00A1693C">
      <w:pPr>
        <w:pStyle w:val="1"/>
        <w:rPr>
          <w:rFonts w:ascii="Times New Roman" w:hAnsi="Times New Roman" w:cs="Times New Roman"/>
          <w:color w:val="000000" w:themeColor="text1"/>
        </w:rPr>
      </w:pPr>
      <w:bookmarkStart w:id="4" w:name="_Toc65072715"/>
      <w:bookmarkStart w:id="5" w:name="_Toc449555460"/>
      <w:bookmarkStart w:id="6" w:name="_Toc465077162"/>
      <w:bookmarkStart w:id="7" w:name="_Ref448253949"/>
      <w:bookmarkStart w:id="8" w:name="_Ref448253960"/>
      <w:bookmarkStart w:id="9" w:name="_Ref448254015"/>
      <w:bookmarkStart w:id="10" w:name="_Toc448517395"/>
      <w:bookmarkStart w:id="11" w:name="_Toc448517429"/>
      <w:bookmarkEnd w:id="3"/>
      <w:bookmarkEnd w:id="2"/>
      <w:bookmarkEnd w:id="1"/>
      <w:bookmarkEnd w:id="0"/>
      <w:r w:rsidRPr="00B1783C">
        <w:rPr>
          <w:rFonts w:ascii="Times New Roman" w:hAnsi="Times New Roman" w:cs="Times New Roman"/>
          <w:color w:val="000000" w:themeColor="text1"/>
          <w:sz w:val="32"/>
        </w:rPr>
        <w:lastRenderedPageBreak/>
        <w:t>ВВЕДЕНИЕ</w:t>
      </w:r>
      <w:bookmarkEnd w:id="4"/>
    </w:p>
    <w:p w14:paraId="5195905A" w14:textId="0471BBD2" w:rsidR="00FB3D4B" w:rsidRPr="00B1783C" w:rsidRDefault="00FB3D4B" w:rsidP="00FB3D4B">
      <w:pPr>
        <w:pStyle w:val="af6"/>
        <w:ind w:firstLine="709"/>
        <w:contextualSpacing/>
      </w:pPr>
      <w:r w:rsidRPr="00E3204B">
        <w:t>Целью выполнения выпускной курсового проектирования является систематизация</w:t>
      </w:r>
      <w:r w:rsidRPr="00B1783C">
        <w:t xml:space="preserve"> и закрепление полученных теоретических знаний и практических умений по общепрофессиональным и специальным дисциплинам специальности “</w:t>
      </w:r>
      <w:r w:rsidR="007B7004">
        <w:t>Информационные системы и программирование</w:t>
      </w:r>
      <w:r w:rsidRPr="00B1783C">
        <w:t xml:space="preserve">” и </w:t>
      </w:r>
      <w:r w:rsidR="007B7004">
        <w:t>администрирования</w:t>
      </w:r>
      <w:r w:rsidRPr="00B1783C">
        <w:t xml:space="preserve"> базы данных с использованием конкретной СУБД. В ходе выполнения данного курсового проекта необходимо </w:t>
      </w:r>
      <w:r w:rsidR="007B7004">
        <w:t xml:space="preserve">оптимизировать администрирование </w:t>
      </w:r>
      <w:r w:rsidR="00894A98" w:rsidRPr="00B1783C">
        <w:t>баз</w:t>
      </w:r>
      <w:r w:rsidR="007B7004">
        <w:t>ы</w:t>
      </w:r>
      <w:r w:rsidR="00894A98" w:rsidRPr="00B1783C">
        <w:t xml:space="preserve"> данных</w:t>
      </w:r>
      <w:r w:rsidRPr="00B1783C">
        <w:t xml:space="preserve"> «</w:t>
      </w:r>
      <w:r w:rsidR="007B7004">
        <w:rPr>
          <w:bCs/>
          <w:color w:val="auto"/>
          <w:spacing w:val="-3"/>
          <w:szCs w:val="28"/>
        </w:rPr>
        <w:t>Информационно-поисковой системы для ГИБДД</w:t>
      </w:r>
      <w:r w:rsidR="009C1355" w:rsidRPr="00B1783C">
        <w:rPr>
          <w:rFonts w:eastAsia="Calibri"/>
          <w:color w:val="auto"/>
          <w:szCs w:val="28"/>
        </w:rPr>
        <w:t>.</w:t>
      </w:r>
      <w:r w:rsidRPr="00B1783C">
        <w:t>»,</w:t>
      </w:r>
      <w:r w:rsidR="00894A98" w:rsidRPr="00B1783C">
        <w:t xml:space="preserve"> </w:t>
      </w:r>
      <w:r w:rsidR="009C1355" w:rsidRPr="00B1783C">
        <w:rPr>
          <w:rFonts w:eastAsia="Calibri"/>
          <w:szCs w:val="28"/>
        </w:rPr>
        <w:t>Информационн</w:t>
      </w:r>
      <w:r w:rsidR="007B7004">
        <w:rPr>
          <w:rFonts w:eastAsia="Calibri"/>
          <w:szCs w:val="28"/>
        </w:rPr>
        <w:t>о-поисковая</w:t>
      </w:r>
      <w:r w:rsidR="009C1355" w:rsidRPr="00B1783C">
        <w:rPr>
          <w:rFonts w:eastAsia="Calibri"/>
          <w:szCs w:val="28"/>
        </w:rPr>
        <w:t xml:space="preserve"> система</w:t>
      </w:r>
      <w:r w:rsidR="007B7004">
        <w:rPr>
          <w:rFonts w:eastAsia="Calibri"/>
          <w:szCs w:val="28"/>
        </w:rPr>
        <w:t xml:space="preserve"> </w:t>
      </w:r>
      <w:r w:rsidR="009C1355" w:rsidRPr="00B1783C">
        <w:rPr>
          <w:rFonts w:eastAsia="Calibri"/>
          <w:szCs w:val="28"/>
        </w:rPr>
        <w:t>занимается хранением информации о</w:t>
      </w:r>
      <w:r w:rsidR="000E48C1">
        <w:rPr>
          <w:rFonts w:eastAsia="Calibri"/>
          <w:szCs w:val="28"/>
        </w:rPr>
        <w:t>б участниках дорожного движения и их нарушениях.</w:t>
      </w:r>
    </w:p>
    <w:p w14:paraId="71CFBF42" w14:textId="77777777" w:rsidR="00FB3D4B" w:rsidRPr="00B1783C" w:rsidRDefault="00FB3D4B" w:rsidP="00FB3D4B">
      <w:pPr>
        <w:pStyle w:val="af6"/>
        <w:ind w:firstLine="709"/>
        <w:contextualSpacing/>
      </w:pPr>
      <w:r w:rsidRPr="00B1783C">
        <w:t xml:space="preserve">Актуальность обусловлена постоянным развитием информационных технологий и необходимостью автоматизировать все процессы, для облегчения рабочего труда. </w:t>
      </w:r>
    </w:p>
    <w:p w14:paraId="49E93CC3" w14:textId="77777777" w:rsidR="00FB3D4B" w:rsidRPr="00B1783C" w:rsidRDefault="00FB3D4B" w:rsidP="00FB3D4B">
      <w:pPr>
        <w:pStyle w:val="af6"/>
        <w:ind w:firstLine="709"/>
        <w:contextualSpacing/>
      </w:pPr>
      <w:r w:rsidRPr="00B1783C">
        <w:t>Для выполнения поставленной задачи необходимо:</w:t>
      </w:r>
    </w:p>
    <w:p w14:paraId="13CCF35D" w14:textId="006AB10D" w:rsidR="00FB3D4B" w:rsidRPr="00B1783C" w:rsidRDefault="005D2E97" w:rsidP="00E67EA7">
      <w:pPr>
        <w:pStyle w:val="af6"/>
        <w:numPr>
          <w:ilvl w:val="0"/>
          <w:numId w:val="3"/>
        </w:numPr>
        <w:ind w:left="0" w:firstLine="709"/>
        <w:contextualSpacing/>
      </w:pPr>
      <w:r>
        <w:t>Создать пользовательские роли</w:t>
      </w:r>
    </w:p>
    <w:p w14:paraId="38A0E731" w14:textId="36495D0C" w:rsidR="00FB3D4B" w:rsidRDefault="005D2E97" w:rsidP="00E67EA7">
      <w:pPr>
        <w:pStyle w:val="af6"/>
        <w:numPr>
          <w:ilvl w:val="0"/>
          <w:numId w:val="3"/>
        </w:numPr>
        <w:ind w:left="0" w:firstLine="709"/>
        <w:contextualSpacing/>
      </w:pPr>
      <w:r>
        <w:t>Выдать роли всем пользователям</w:t>
      </w:r>
    </w:p>
    <w:p w14:paraId="37837678" w14:textId="6BCE23F5" w:rsidR="005D2E97" w:rsidRPr="00B1783C" w:rsidRDefault="005D2E97" w:rsidP="00E67EA7">
      <w:pPr>
        <w:pStyle w:val="af6"/>
        <w:numPr>
          <w:ilvl w:val="0"/>
          <w:numId w:val="3"/>
        </w:numPr>
        <w:ind w:left="0" w:firstLine="709"/>
        <w:contextualSpacing/>
      </w:pPr>
      <w:r w:rsidRPr="00B1783C">
        <w:t>Разработать стратегию резервного копирования</w:t>
      </w:r>
    </w:p>
    <w:p w14:paraId="0FD20351" w14:textId="247A1427" w:rsidR="00FB3D4B" w:rsidRDefault="005D2E97" w:rsidP="00E67EA7">
      <w:pPr>
        <w:pStyle w:val="af6"/>
        <w:numPr>
          <w:ilvl w:val="0"/>
          <w:numId w:val="3"/>
        </w:numPr>
        <w:ind w:left="0" w:firstLine="709"/>
        <w:contextualSpacing/>
      </w:pPr>
      <w:r>
        <w:t>Создать Резервную копию</w:t>
      </w:r>
    </w:p>
    <w:p w14:paraId="7A63D2B6" w14:textId="37DECC28" w:rsidR="005D2E97" w:rsidRPr="00B1783C" w:rsidRDefault="005D2E97" w:rsidP="00E67EA7">
      <w:pPr>
        <w:pStyle w:val="af6"/>
        <w:numPr>
          <w:ilvl w:val="0"/>
          <w:numId w:val="3"/>
        </w:numPr>
        <w:ind w:left="0" w:firstLine="709"/>
        <w:contextualSpacing/>
      </w:pPr>
      <w:r>
        <w:t>Создать план резервного копирования</w:t>
      </w:r>
    </w:p>
    <w:p w14:paraId="5CDC5E36" w14:textId="42B7EDB8" w:rsidR="005D2E97" w:rsidRPr="00B1783C" w:rsidRDefault="005D2E97" w:rsidP="00E67EA7">
      <w:pPr>
        <w:pStyle w:val="af6"/>
        <w:numPr>
          <w:ilvl w:val="0"/>
          <w:numId w:val="3"/>
        </w:numPr>
        <w:ind w:left="0" w:firstLine="709"/>
        <w:contextualSpacing/>
      </w:pPr>
      <w:r>
        <w:t>Создать триггер на авторизацию</w:t>
      </w:r>
    </w:p>
    <w:p w14:paraId="1A8751DF" w14:textId="77777777" w:rsidR="00FB3D4B" w:rsidRPr="00B1783C" w:rsidRDefault="00FB3D4B" w:rsidP="000D4126">
      <w:pPr>
        <w:widowControl w:val="0"/>
        <w:tabs>
          <w:tab w:val="left" w:pos="709"/>
        </w:tabs>
        <w:ind w:firstLine="709"/>
        <w:contextualSpacing/>
        <w:rPr>
          <w:szCs w:val="28"/>
        </w:rPr>
      </w:pPr>
      <w:r w:rsidRPr="00B1783C">
        <w:rPr>
          <w:szCs w:val="28"/>
        </w:rPr>
        <w:t xml:space="preserve">Объектом исследования является </w:t>
      </w:r>
      <w:r w:rsidRPr="00B1783C">
        <w:rPr>
          <w:szCs w:val="28"/>
          <w:lang w:val="en-US"/>
        </w:rPr>
        <w:t>MS</w:t>
      </w:r>
      <w:r w:rsidRPr="00B1783C">
        <w:rPr>
          <w:szCs w:val="28"/>
        </w:rPr>
        <w:t xml:space="preserve"> </w:t>
      </w:r>
      <w:r w:rsidRPr="00B1783C">
        <w:rPr>
          <w:szCs w:val="28"/>
          <w:lang w:val="en-US"/>
        </w:rPr>
        <w:t>SQL</w:t>
      </w:r>
      <w:r w:rsidRPr="00B1783C">
        <w:rPr>
          <w:szCs w:val="28"/>
        </w:rPr>
        <w:t>-</w:t>
      </w:r>
      <w:r w:rsidRPr="00B1783C">
        <w:rPr>
          <w:szCs w:val="28"/>
          <w:lang w:val="en-US"/>
        </w:rPr>
        <w:t>Server</w:t>
      </w:r>
      <w:r w:rsidRPr="00B1783C">
        <w:rPr>
          <w:szCs w:val="28"/>
        </w:rPr>
        <w:t>, так как именно в нём будет создана база данных и выполнятся поставленные задачи.</w:t>
      </w:r>
    </w:p>
    <w:p w14:paraId="545C9274" w14:textId="234FD03C" w:rsidR="00723524" w:rsidRPr="00B1783C" w:rsidRDefault="00FB3D4B" w:rsidP="000D4126">
      <w:pPr>
        <w:widowControl w:val="0"/>
        <w:tabs>
          <w:tab w:val="left" w:pos="709"/>
        </w:tabs>
        <w:ind w:firstLine="709"/>
        <w:contextualSpacing/>
        <w:rPr>
          <w:color w:val="FF0000"/>
          <w:szCs w:val="28"/>
        </w:rPr>
      </w:pPr>
      <w:r w:rsidRPr="00B1783C">
        <w:rPr>
          <w:color w:val="FF0000"/>
          <w:szCs w:val="28"/>
        </w:rPr>
        <w:t xml:space="preserve"> </w:t>
      </w:r>
      <w:r w:rsidRPr="00B1783C">
        <w:rPr>
          <w:szCs w:val="28"/>
        </w:rPr>
        <w:t xml:space="preserve">Предметом исследования является </w:t>
      </w:r>
      <w:r w:rsidR="00DD5877" w:rsidRPr="00B1783C">
        <w:rPr>
          <w:szCs w:val="28"/>
        </w:rPr>
        <w:t>упростить процесс работы с</w:t>
      </w:r>
      <w:r w:rsidR="000E48C1">
        <w:rPr>
          <w:spacing w:val="-3"/>
          <w:szCs w:val="28"/>
        </w:rPr>
        <w:t xml:space="preserve"> информационно-поисковой системой</w:t>
      </w:r>
      <w:r w:rsidR="00DD5877" w:rsidRPr="00B1783C">
        <w:rPr>
          <w:szCs w:val="28"/>
        </w:rPr>
        <w:t xml:space="preserve">, </w:t>
      </w:r>
      <w:r w:rsidR="009C1355" w:rsidRPr="00B1783C">
        <w:rPr>
          <w:szCs w:val="28"/>
        </w:rPr>
        <w:t xml:space="preserve">хранение </w:t>
      </w:r>
      <w:r w:rsidR="000E48C1">
        <w:rPr>
          <w:szCs w:val="28"/>
        </w:rPr>
        <w:t>информации о водителях</w:t>
      </w:r>
      <w:r w:rsidR="009C1355" w:rsidRPr="00B1783C">
        <w:rPr>
          <w:szCs w:val="28"/>
        </w:rPr>
        <w:t xml:space="preserve">, </w:t>
      </w:r>
      <w:r w:rsidR="00122AD2" w:rsidRPr="00B1783C">
        <w:rPr>
          <w:szCs w:val="28"/>
        </w:rPr>
        <w:t xml:space="preserve">так как данная тема является важной и актуальной. Она позволяет автоматизировать процесс </w:t>
      </w:r>
      <w:r w:rsidR="00DD5877" w:rsidRPr="00B1783C">
        <w:rPr>
          <w:szCs w:val="28"/>
        </w:rPr>
        <w:t>поиска</w:t>
      </w:r>
      <w:r w:rsidR="000E48C1">
        <w:rPr>
          <w:szCs w:val="28"/>
        </w:rPr>
        <w:t xml:space="preserve"> информации об участниках дорожного движения</w:t>
      </w:r>
      <w:r w:rsidR="00122AD2" w:rsidRPr="00B1783C">
        <w:rPr>
          <w:szCs w:val="28"/>
        </w:rPr>
        <w:t xml:space="preserve">, </w:t>
      </w:r>
      <w:r w:rsidR="00DD5877" w:rsidRPr="00B1783C">
        <w:rPr>
          <w:szCs w:val="28"/>
        </w:rPr>
        <w:t xml:space="preserve">что бы </w:t>
      </w:r>
      <w:r w:rsidR="00B51B46" w:rsidRPr="00B1783C">
        <w:rPr>
          <w:szCs w:val="28"/>
        </w:rPr>
        <w:t>с помощью меньших усилий можно было бы получить доступ к хранимой на разных носителях информации.</w:t>
      </w:r>
    </w:p>
    <w:p w14:paraId="7E6B600D" w14:textId="4D27222D" w:rsidR="006E3B9A" w:rsidRPr="00F84016" w:rsidRDefault="0052651B" w:rsidP="00A1693C">
      <w:pPr>
        <w:pStyle w:val="1"/>
        <w:rPr>
          <w:rFonts w:ascii="Times New Roman" w:hAnsi="Times New Roman" w:cs="Times New Roman"/>
          <w:color w:val="000000" w:themeColor="text1"/>
          <w:sz w:val="32"/>
          <w:szCs w:val="32"/>
        </w:rPr>
      </w:pPr>
      <w:bookmarkStart w:id="12" w:name="_Toc65072716"/>
      <w:bookmarkEnd w:id="5"/>
      <w:bookmarkEnd w:id="6"/>
      <w:r w:rsidRPr="00F84016">
        <w:rPr>
          <w:rFonts w:ascii="Times New Roman" w:hAnsi="Times New Roman" w:cs="Times New Roman"/>
          <w:color w:val="000000" w:themeColor="text1"/>
          <w:sz w:val="32"/>
          <w:szCs w:val="32"/>
        </w:rPr>
        <w:lastRenderedPageBreak/>
        <w:t xml:space="preserve">ГЛАВА I. </w:t>
      </w:r>
      <w:bookmarkStart w:id="13" w:name="_Hlk64112312"/>
      <w:r w:rsidRPr="00F84016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АДМИНИСТРИРОВАНИЕ БАЗЫ ДАННЫХ "ИНФОРМАЦИОННО-ПОИСКОВАЯ СИСТЕМА ДЛЯ ГИБДД". </w:t>
      </w:r>
      <w:bookmarkEnd w:id="13"/>
      <w:r w:rsidRPr="00F84016">
        <w:rPr>
          <w:rFonts w:ascii="Times New Roman" w:hAnsi="Times New Roman" w:cs="Times New Roman"/>
          <w:color w:val="000000" w:themeColor="text1"/>
          <w:sz w:val="32"/>
          <w:szCs w:val="32"/>
        </w:rPr>
        <w:t>ПОСТАНОВКА ЗАДАЧ.</w:t>
      </w:r>
      <w:bookmarkEnd w:id="12"/>
    </w:p>
    <w:p w14:paraId="7850D2D9" w14:textId="671FA8E4" w:rsidR="0087177E" w:rsidRPr="0052651B" w:rsidRDefault="0087177E" w:rsidP="0052651B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65072717"/>
      <w:r w:rsidRPr="0052651B">
        <w:rPr>
          <w:rFonts w:ascii="Times New Roman" w:hAnsi="Times New Roman" w:cs="Times New Roman"/>
          <w:color w:val="auto"/>
          <w:sz w:val="28"/>
          <w:szCs w:val="28"/>
        </w:rPr>
        <w:t xml:space="preserve">1.1. </w:t>
      </w:r>
      <w:r w:rsidR="00062715" w:rsidRPr="0052651B">
        <w:rPr>
          <w:rFonts w:ascii="Times New Roman" w:hAnsi="Times New Roman" w:cs="Times New Roman"/>
          <w:color w:val="auto"/>
          <w:sz w:val="28"/>
          <w:szCs w:val="28"/>
        </w:rPr>
        <w:t>Основные понятия администрирования баз данных</w:t>
      </w:r>
      <w:r w:rsidRPr="0052651B">
        <w:rPr>
          <w:rFonts w:ascii="Times New Roman" w:hAnsi="Times New Roman" w:cs="Times New Roman"/>
          <w:color w:val="auto"/>
          <w:sz w:val="28"/>
          <w:szCs w:val="28"/>
        </w:rPr>
        <w:t>.</w:t>
      </w:r>
      <w:bookmarkEnd w:id="14"/>
    </w:p>
    <w:p w14:paraId="0871DB26" w14:textId="3DBB6FF8" w:rsidR="00FB3D4B" w:rsidRPr="00595655" w:rsidRDefault="001A6B5E" w:rsidP="00590B20">
      <w:pPr>
        <w:widowControl w:val="0"/>
        <w:tabs>
          <w:tab w:val="left" w:pos="709"/>
        </w:tabs>
        <w:ind w:firstLine="709"/>
        <w:contextualSpacing/>
        <w:rPr>
          <w:szCs w:val="28"/>
        </w:rPr>
      </w:pPr>
      <w:r w:rsidRPr="001A6B5E">
        <w:rPr>
          <w:szCs w:val="28"/>
        </w:rPr>
        <w:t>Администратор базы данных</w:t>
      </w:r>
      <w:r>
        <w:rPr>
          <w:szCs w:val="28"/>
        </w:rPr>
        <w:t xml:space="preserve"> - </w:t>
      </w:r>
      <w:r w:rsidRPr="001A6B5E">
        <w:rPr>
          <w:szCs w:val="28"/>
        </w:rPr>
        <w:t>лицо, отвечающее за выработку требований к базе данных, её проектирование, реализацию, эффективное использование и сопровождение, включая управление учётными записями пользователей БД и защиту от несанкционированного доступа</w:t>
      </w:r>
      <w:r>
        <w:rPr>
          <w:szCs w:val="28"/>
        </w:rPr>
        <w:t>.</w:t>
      </w:r>
      <w:r w:rsidR="00595655" w:rsidRPr="00595655">
        <w:rPr>
          <w:szCs w:val="28"/>
        </w:rPr>
        <w:t>[1]</w:t>
      </w:r>
    </w:p>
    <w:p w14:paraId="0CE8E6AA" w14:textId="4CB74E34" w:rsidR="00A40105" w:rsidRDefault="00A40105" w:rsidP="00590B20">
      <w:pPr>
        <w:widowControl w:val="0"/>
        <w:tabs>
          <w:tab w:val="left" w:pos="709"/>
        </w:tabs>
        <w:ind w:firstLine="709"/>
        <w:contextualSpacing/>
        <w:rPr>
          <w:szCs w:val="28"/>
        </w:rPr>
      </w:pPr>
      <w:r>
        <w:rPr>
          <w:szCs w:val="28"/>
        </w:rPr>
        <w:t>Функции администратора базы данных:</w:t>
      </w:r>
    </w:p>
    <w:p w14:paraId="2F400705" w14:textId="14BFCA20" w:rsidR="00A40105" w:rsidRDefault="00A40105" w:rsidP="00BE2A04">
      <w:pPr>
        <w:pStyle w:val="a3"/>
        <w:widowControl w:val="0"/>
        <w:numPr>
          <w:ilvl w:val="0"/>
          <w:numId w:val="20"/>
        </w:numPr>
        <w:tabs>
          <w:tab w:val="left" w:pos="709"/>
        </w:tabs>
        <w:ind w:left="0" w:firstLine="0"/>
        <w:rPr>
          <w:szCs w:val="28"/>
        </w:rPr>
      </w:pPr>
      <w:r>
        <w:rPr>
          <w:szCs w:val="28"/>
        </w:rPr>
        <w:t>Анализ предметной области</w:t>
      </w:r>
    </w:p>
    <w:p w14:paraId="0DA8833F" w14:textId="06DF62BF" w:rsidR="00A40105" w:rsidRDefault="00A40105" w:rsidP="00BE2A04">
      <w:pPr>
        <w:pStyle w:val="a3"/>
        <w:widowControl w:val="0"/>
        <w:numPr>
          <w:ilvl w:val="0"/>
          <w:numId w:val="20"/>
        </w:numPr>
        <w:tabs>
          <w:tab w:val="left" w:pos="709"/>
        </w:tabs>
        <w:ind w:left="0" w:firstLine="0"/>
        <w:rPr>
          <w:szCs w:val="28"/>
        </w:rPr>
      </w:pPr>
      <w:r w:rsidRPr="00A40105">
        <w:rPr>
          <w:szCs w:val="28"/>
        </w:rPr>
        <w:t>Проектирование структуры базы данных</w:t>
      </w:r>
    </w:p>
    <w:p w14:paraId="42DBE931" w14:textId="1353F12A" w:rsidR="00A40105" w:rsidRDefault="00A40105" w:rsidP="00BE2A04">
      <w:pPr>
        <w:pStyle w:val="a3"/>
        <w:widowControl w:val="0"/>
        <w:numPr>
          <w:ilvl w:val="0"/>
          <w:numId w:val="20"/>
        </w:numPr>
        <w:tabs>
          <w:tab w:val="left" w:pos="709"/>
        </w:tabs>
        <w:ind w:left="0" w:firstLine="0"/>
        <w:rPr>
          <w:szCs w:val="28"/>
        </w:rPr>
      </w:pPr>
      <w:r w:rsidRPr="00A40105">
        <w:rPr>
          <w:szCs w:val="28"/>
        </w:rPr>
        <w:t>Задание ограничений целостности при описании структуры базы данных и процедур обработки БД</w:t>
      </w:r>
    </w:p>
    <w:p w14:paraId="16579939" w14:textId="55A58011" w:rsidR="00A40105" w:rsidRDefault="00A40105" w:rsidP="00BE2A04">
      <w:pPr>
        <w:pStyle w:val="a3"/>
        <w:widowControl w:val="0"/>
        <w:numPr>
          <w:ilvl w:val="0"/>
          <w:numId w:val="20"/>
        </w:numPr>
        <w:tabs>
          <w:tab w:val="left" w:pos="709"/>
        </w:tabs>
        <w:ind w:left="0" w:firstLine="0"/>
        <w:rPr>
          <w:szCs w:val="28"/>
        </w:rPr>
      </w:pPr>
      <w:r w:rsidRPr="00A40105">
        <w:rPr>
          <w:szCs w:val="28"/>
        </w:rPr>
        <w:t>Первоначальная загрузка и ведение базы данных</w:t>
      </w:r>
    </w:p>
    <w:p w14:paraId="492EF141" w14:textId="1A28FAE2" w:rsidR="00A40105" w:rsidRDefault="00A40105" w:rsidP="00BE2A04">
      <w:pPr>
        <w:pStyle w:val="a3"/>
        <w:widowControl w:val="0"/>
        <w:numPr>
          <w:ilvl w:val="0"/>
          <w:numId w:val="20"/>
        </w:numPr>
        <w:tabs>
          <w:tab w:val="left" w:pos="709"/>
        </w:tabs>
        <w:ind w:left="0" w:firstLine="0"/>
        <w:rPr>
          <w:szCs w:val="28"/>
        </w:rPr>
      </w:pPr>
      <w:r w:rsidRPr="00A40105">
        <w:rPr>
          <w:szCs w:val="28"/>
        </w:rPr>
        <w:t>Защита данных от несанкционированного доступа</w:t>
      </w:r>
    </w:p>
    <w:p w14:paraId="312D6D3F" w14:textId="54739FE7" w:rsidR="00A40105" w:rsidRDefault="00A40105" w:rsidP="00BE2A04">
      <w:pPr>
        <w:pStyle w:val="a3"/>
        <w:widowControl w:val="0"/>
        <w:numPr>
          <w:ilvl w:val="0"/>
          <w:numId w:val="20"/>
        </w:numPr>
        <w:tabs>
          <w:tab w:val="left" w:pos="709"/>
        </w:tabs>
        <w:ind w:left="0" w:firstLine="0"/>
        <w:rPr>
          <w:szCs w:val="28"/>
        </w:rPr>
      </w:pPr>
      <w:r>
        <w:rPr>
          <w:szCs w:val="28"/>
        </w:rPr>
        <w:t>З</w:t>
      </w:r>
      <w:r w:rsidRPr="00A40105">
        <w:rPr>
          <w:szCs w:val="28"/>
        </w:rPr>
        <w:t>ащита данных от разрушений</w:t>
      </w:r>
    </w:p>
    <w:p w14:paraId="72CA47F1" w14:textId="54D7E2A9" w:rsidR="00A40105" w:rsidRDefault="00A40105" w:rsidP="00BE2A04">
      <w:pPr>
        <w:pStyle w:val="a3"/>
        <w:widowControl w:val="0"/>
        <w:numPr>
          <w:ilvl w:val="0"/>
          <w:numId w:val="20"/>
        </w:numPr>
        <w:tabs>
          <w:tab w:val="left" w:pos="709"/>
        </w:tabs>
        <w:ind w:left="0" w:firstLine="0"/>
        <w:rPr>
          <w:szCs w:val="28"/>
        </w:rPr>
      </w:pPr>
      <w:r w:rsidRPr="00A40105">
        <w:rPr>
          <w:szCs w:val="28"/>
        </w:rPr>
        <w:t>Обеспечение восстановления БД</w:t>
      </w:r>
    </w:p>
    <w:p w14:paraId="791F5ADD" w14:textId="7037019A" w:rsidR="00A40105" w:rsidRDefault="00A40105" w:rsidP="00BE2A04">
      <w:pPr>
        <w:pStyle w:val="a3"/>
        <w:widowControl w:val="0"/>
        <w:numPr>
          <w:ilvl w:val="0"/>
          <w:numId w:val="20"/>
        </w:numPr>
        <w:tabs>
          <w:tab w:val="left" w:pos="709"/>
        </w:tabs>
        <w:ind w:left="0" w:firstLine="0"/>
        <w:rPr>
          <w:szCs w:val="28"/>
        </w:rPr>
      </w:pPr>
      <w:r w:rsidRPr="00A40105">
        <w:rPr>
          <w:szCs w:val="28"/>
        </w:rPr>
        <w:t>Анализ обращений пользователей к БД</w:t>
      </w:r>
    </w:p>
    <w:p w14:paraId="09456E01" w14:textId="1E0AC0F8" w:rsidR="00A40105" w:rsidRDefault="00A40105" w:rsidP="00BE2A04">
      <w:pPr>
        <w:pStyle w:val="a3"/>
        <w:widowControl w:val="0"/>
        <w:numPr>
          <w:ilvl w:val="0"/>
          <w:numId w:val="20"/>
        </w:numPr>
        <w:tabs>
          <w:tab w:val="left" w:pos="709"/>
        </w:tabs>
        <w:ind w:left="0" w:firstLine="0"/>
        <w:rPr>
          <w:szCs w:val="28"/>
        </w:rPr>
      </w:pPr>
      <w:r w:rsidRPr="00A40105">
        <w:rPr>
          <w:szCs w:val="28"/>
        </w:rPr>
        <w:t>Анализ эффективности функционирования базы данных и развитие системы</w:t>
      </w:r>
    </w:p>
    <w:p w14:paraId="1D99B7CC" w14:textId="0490FF72" w:rsidR="00A40105" w:rsidRDefault="00A40105" w:rsidP="00BE2A04">
      <w:pPr>
        <w:pStyle w:val="a3"/>
        <w:widowControl w:val="0"/>
        <w:numPr>
          <w:ilvl w:val="0"/>
          <w:numId w:val="20"/>
        </w:numPr>
        <w:tabs>
          <w:tab w:val="left" w:pos="709"/>
        </w:tabs>
        <w:ind w:left="0" w:firstLine="0"/>
        <w:rPr>
          <w:szCs w:val="28"/>
        </w:rPr>
      </w:pPr>
      <w:r w:rsidRPr="00A40105">
        <w:rPr>
          <w:szCs w:val="28"/>
        </w:rPr>
        <w:t>Работа с пользователями</w:t>
      </w:r>
      <w:r>
        <w:rPr>
          <w:szCs w:val="28"/>
        </w:rPr>
        <w:t>\</w:t>
      </w:r>
    </w:p>
    <w:p w14:paraId="561D11D0" w14:textId="69516D9A" w:rsidR="00A40105" w:rsidRDefault="00A40105" w:rsidP="00BE2A04">
      <w:pPr>
        <w:pStyle w:val="a3"/>
        <w:widowControl w:val="0"/>
        <w:numPr>
          <w:ilvl w:val="0"/>
          <w:numId w:val="20"/>
        </w:numPr>
        <w:tabs>
          <w:tab w:val="left" w:pos="709"/>
        </w:tabs>
        <w:ind w:left="0" w:firstLine="0"/>
        <w:rPr>
          <w:szCs w:val="28"/>
        </w:rPr>
      </w:pPr>
      <w:r w:rsidRPr="00A40105">
        <w:rPr>
          <w:szCs w:val="28"/>
        </w:rPr>
        <w:t>Подготовка и поддержание системных программных средств</w:t>
      </w:r>
    </w:p>
    <w:p w14:paraId="73E6A6B3" w14:textId="3192370F" w:rsidR="00A40105" w:rsidRPr="00A40105" w:rsidRDefault="00A40105" w:rsidP="00BE2A04">
      <w:pPr>
        <w:pStyle w:val="a3"/>
        <w:widowControl w:val="0"/>
        <w:numPr>
          <w:ilvl w:val="0"/>
          <w:numId w:val="20"/>
        </w:numPr>
        <w:tabs>
          <w:tab w:val="left" w:pos="709"/>
        </w:tabs>
        <w:ind w:left="0" w:firstLine="0"/>
        <w:rPr>
          <w:szCs w:val="28"/>
        </w:rPr>
      </w:pPr>
      <w:r w:rsidRPr="00A40105">
        <w:rPr>
          <w:szCs w:val="28"/>
        </w:rPr>
        <w:t>Организационно-методическая работа</w:t>
      </w:r>
    </w:p>
    <w:p w14:paraId="2C0A2AAF" w14:textId="39805FD3" w:rsidR="001A6B5E" w:rsidRDefault="00C8370C" w:rsidP="001A6B5E">
      <w:pPr>
        <w:widowControl w:val="0"/>
        <w:tabs>
          <w:tab w:val="left" w:pos="709"/>
        </w:tabs>
        <w:ind w:firstLine="709"/>
        <w:contextualSpacing/>
        <w:rPr>
          <w:szCs w:val="28"/>
        </w:rPr>
      </w:pPr>
      <w:r w:rsidRPr="00C8370C">
        <w:rPr>
          <w:szCs w:val="28"/>
        </w:rPr>
        <w:t>Встроенные роли SQL Server уровня сервера</w:t>
      </w:r>
      <w:r w:rsidR="001A6B5E">
        <w:rPr>
          <w:szCs w:val="28"/>
        </w:rPr>
        <w:t>:</w:t>
      </w:r>
    </w:p>
    <w:tbl>
      <w:tblPr>
        <w:tblStyle w:val="ab"/>
        <w:tblW w:w="0" w:type="auto"/>
        <w:tblInd w:w="817" w:type="dxa"/>
        <w:tblLook w:val="04A0" w:firstRow="1" w:lastRow="0" w:firstColumn="1" w:lastColumn="0" w:noHBand="0" w:noVBand="1"/>
      </w:tblPr>
      <w:tblGrid>
        <w:gridCol w:w="1977"/>
        <w:gridCol w:w="6940"/>
      </w:tblGrid>
      <w:tr w:rsidR="001A6B5E" w14:paraId="7C72224D" w14:textId="77777777" w:rsidTr="0052651B">
        <w:trPr>
          <w:trHeight w:val="861"/>
        </w:trPr>
        <w:tc>
          <w:tcPr>
            <w:tcW w:w="1977" w:type="dxa"/>
          </w:tcPr>
          <w:p w14:paraId="7A5B5AB1" w14:textId="5D3AAF00" w:rsidR="001A6B5E" w:rsidRPr="00C8370C" w:rsidRDefault="001A6B5E" w:rsidP="00C8370C">
            <w:pPr>
              <w:rPr>
                <w:szCs w:val="28"/>
              </w:rPr>
            </w:pPr>
            <w:r w:rsidRPr="00C8370C">
              <w:rPr>
                <w:szCs w:val="28"/>
              </w:rPr>
              <w:t>sysadmin</w:t>
            </w:r>
          </w:p>
        </w:tc>
        <w:tc>
          <w:tcPr>
            <w:tcW w:w="6940" w:type="dxa"/>
          </w:tcPr>
          <w:p w14:paraId="1DB323D3" w14:textId="71C4E5B8" w:rsidR="001A6B5E" w:rsidRPr="00C8370C" w:rsidRDefault="001A6B5E" w:rsidP="00C8370C">
            <w:pPr>
              <w:rPr>
                <w:szCs w:val="28"/>
              </w:rPr>
            </w:pPr>
            <w:r w:rsidRPr="00C8370C">
              <w:rPr>
                <w:szCs w:val="28"/>
              </w:rPr>
              <w:t>Дает возможность выполнять любые действия на сервере.</w:t>
            </w:r>
          </w:p>
        </w:tc>
      </w:tr>
      <w:tr w:rsidR="001A6B5E" w14:paraId="41EB351E" w14:textId="77777777" w:rsidTr="0052651B">
        <w:trPr>
          <w:trHeight w:val="861"/>
        </w:trPr>
        <w:tc>
          <w:tcPr>
            <w:tcW w:w="1977" w:type="dxa"/>
          </w:tcPr>
          <w:p w14:paraId="419ADD35" w14:textId="695BE520" w:rsidR="001A6B5E" w:rsidRPr="00C8370C" w:rsidRDefault="001A6B5E" w:rsidP="00C8370C">
            <w:pPr>
              <w:rPr>
                <w:szCs w:val="28"/>
              </w:rPr>
            </w:pPr>
            <w:r w:rsidRPr="00C8370C">
              <w:rPr>
                <w:szCs w:val="28"/>
              </w:rPr>
              <w:t>serveradmin</w:t>
            </w:r>
            <w:r w:rsidRPr="00C8370C">
              <w:rPr>
                <w:szCs w:val="28"/>
              </w:rPr>
              <w:tab/>
            </w:r>
          </w:p>
        </w:tc>
        <w:tc>
          <w:tcPr>
            <w:tcW w:w="6940" w:type="dxa"/>
          </w:tcPr>
          <w:p w14:paraId="6D251032" w14:textId="632DDB23" w:rsidR="001A6B5E" w:rsidRPr="00C8370C" w:rsidRDefault="001A6B5E" w:rsidP="00C8370C">
            <w:pPr>
              <w:rPr>
                <w:szCs w:val="28"/>
              </w:rPr>
            </w:pPr>
            <w:r w:rsidRPr="00C8370C">
              <w:rPr>
                <w:szCs w:val="28"/>
              </w:rPr>
              <w:t>Позволяет изменять параметры конфигурации на уровне сервера, а также выключать его.</w:t>
            </w:r>
          </w:p>
        </w:tc>
      </w:tr>
      <w:tr w:rsidR="001A6B5E" w14:paraId="79907308" w14:textId="77777777" w:rsidTr="0052651B">
        <w:trPr>
          <w:trHeight w:val="1446"/>
        </w:trPr>
        <w:tc>
          <w:tcPr>
            <w:tcW w:w="1977" w:type="dxa"/>
          </w:tcPr>
          <w:p w14:paraId="7761898D" w14:textId="1B94BD5D" w:rsidR="001A6B5E" w:rsidRPr="00C8370C" w:rsidRDefault="001A6B5E" w:rsidP="00C8370C">
            <w:pPr>
              <w:rPr>
                <w:szCs w:val="28"/>
              </w:rPr>
            </w:pPr>
            <w:r w:rsidRPr="00C8370C">
              <w:rPr>
                <w:szCs w:val="28"/>
              </w:rPr>
              <w:lastRenderedPageBreak/>
              <w:t>securityadmin</w:t>
            </w:r>
          </w:p>
        </w:tc>
        <w:tc>
          <w:tcPr>
            <w:tcW w:w="6940" w:type="dxa"/>
          </w:tcPr>
          <w:p w14:paraId="73E6D543" w14:textId="2345F4AB" w:rsidR="001A6B5E" w:rsidRPr="00C8370C" w:rsidRDefault="001A6B5E" w:rsidP="00C8370C">
            <w:pPr>
              <w:rPr>
                <w:szCs w:val="28"/>
              </w:rPr>
            </w:pPr>
            <w:r w:rsidRPr="00C8370C">
              <w:rPr>
                <w:szCs w:val="28"/>
              </w:rPr>
              <w:t>Может управлять логинами, их правами и свойствами, предоставлять, запрещать и отменять разрешения на уровне базы данных, сбрасывать пароли для имен входа SQL Server.</w:t>
            </w:r>
          </w:p>
        </w:tc>
      </w:tr>
      <w:tr w:rsidR="001A6B5E" w14:paraId="69AD8B5A" w14:textId="77777777" w:rsidTr="0052651B">
        <w:trPr>
          <w:trHeight w:val="861"/>
        </w:trPr>
        <w:tc>
          <w:tcPr>
            <w:tcW w:w="1977" w:type="dxa"/>
          </w:tcPr>
          <w:p w14:paraId="3599F850" w14:textId="738F3D00" w:rsidR="001A6B5E" w:rsidRPr="00C8370C" w:rsidRDefault="001A6B5E" w:rsidP="00C8370C">
            <w:pPr>
              <w:rPr>
                <w:szCs w:val="28"/>
              </w:rPr>
            </w:pPr>
            <w:r w:rsidRPr="00C8370C">
              <w:rPr>
                <w:szCs w:val="28"/>
              </w:rPr>
              <w:t>processadmin</w:t>
            </w:r>
          </w:p>
        </w:tc>
        <w:tc>
          <w:tcPr>
            <w:tcW w:w="6940" w:type="dxa"/>
          </w:tcPr>
          <w:p w14:paraId="6ED7D905" w14:textId="0B2E3B3B" w:rsidR="001A6B5E" w:rsidRPr="00C8370C" w:rsidRDefault="001A6B5E" w:rsidP="00C8370C">
            <w:pPr>
              <w:rPr>
                <w:szCs w:val="28"/>
              </w:rPr>
            </w:pPr>
            <w:r w:rsidRPr="00C8370C">
              <w:rPr>
                <w:szCs w:val="28"/>
              </w:rPr>
              <w:t>Позволяет завершать процессы, работающие на экземпляре SQL Server .</w:t>
            </w:r>
          </w:p>
        </w:tc>
      </w:tr>
      <w:tr w:rsidR="001A6B5E" w14:paraId="45347652" w14:textId="77777777" w:rsidTr="0052651B">
        <w:trPr>
          <w:trHeight w:val="823"/>
        </w:trPr>
        <w:tc>
          <w:tcPr>
            <w:tcW w:w="1977" w:type="dxa"/>
          </w:tcPr>
          <w:p w14:paraId="41C7E352" w14:textId="0AF35444" w:rsidR="001A6B5E" w:rsidRPr="00C8370C" w:rsidRDefault="001A6B5E" w:rsidP="00C8370C">
            <w:pPr>
              <w:rPr>
                <w:szCs w:val="28"/>
              </w:rPr>
            </w:pPr>
            <w:r w:rsidRPr="00C8370C">
              <w:rPr>
                <w:szCs w:val="28"/>
              </w:rPr>
              <w:t>setupadmin</w:t>
            </w:r>
          </w:p>
        </w:tc>
        <w:tc>
          <w:tcPr>
            <w:tcW w:w="6940" w:type="dxa"/>
          </w:tcPr>
          <w:p w14:paraId="2C68A2A6" w14:textId="34D6EE35" w:rsidR="001A6B5E" w:rsidRPr="00C8370C" w:rsidRDefault="001A6B5E" w:rsidP="00C8370C">
            <w:pPr>
              <w:rPr>
                <w:szCs w:val="28"/>
              </w:rPr>
            </w:pPr>
            <w:r w:rsidRPr="00C8370C">
              <w:rPr>
                <w:szCs w:val="28"/>
              </w:rPr>
              <w:t>Может добавлять или удалять связанные серверы с помощью инструкций Transact-SQL .</w:t>
            </w:r>
          </w:p>
        </w:tc>
      </w:tr>
      <w:tr w:rsidR="001A6B5E" w14:paraId="79CB579E" w14:textId="77777777" w:rsidTr="0052651B">
        <w:trPr>
          <w:trHeight w:val="706"/>
        </w:trPr>
        <w:tc>
          <w:tcPr>
            <w:tcW w:w="1977" w:type="dxa"/>
          </w:tcPr>
          <w:p w14:paraId="08AC1497" w14:textId="34B2EB59" w:rsidR="001A6B5E" w:rsidRPr="00C8370C" w:rsidRDefault="001A6B5E" w:rsidP="00C8370C">
            <w:pPr>
              <w:rPr>
                <w:szCs w:val="28"/>
              </w:rPr>
            </w:pPr>
            <w:r w:rsidRPr="00C8370C">
              <w:rPr>
                <w:szCs w:val="28"/>
              </w:rPr>
              <w:t>bulkadmin</w:t>
            </w:r>
          </w:p>
        </w:tc>
        <w:tc>
          <w:tcPr>
            <w:tcW w:w="6940" w:type="dxa"/>
          </w:tcPr>
          <w:p w14:paraId="4C9E8E71" w14:textId="5BDE83AF" w:rsidR="001A6B5E" w:rsidRPr="00C8370C" w:rsidRDefault="001A6B5E" w:rsidP="00C8370C">
            <w:pPr>
              <w:rPr>
                <w:szCs w:val="28"/>
              </w:rPr>
            </w:pPr>
            <w:r w:rsidRPr="00C8370C">
              <w:rPr>
                <w:szCs w:val="28"/>
              </w:rPr>
              <w:t>Может выполнять инструкцию BULK INSERT.</w:t>
            </w:r>
          </w:p>
        </w:tc>
      </w:tr>
      <w:tr w:rsidR="001A6B5E" w14:paraId="3F4CB242" w14:textId="77777777" w:rsidTr="0052651B">
        <w:trPr>
          <w:trHeight w:val="553"/>
        </w:trPr>
        <w:tc>
          <w:tcPr>
            <w:tcW w:w="1977" w:type="dxa"/>
          </w:tcPr>
          <w:p w14:paraId="08ED4F0C" w14:textId="0092ACAA" w:rsidR="001A6B5E" w:rsidRPr="00C8370C" w:rsidRDefault="001A6B5E" w:rsidP="00C8370C">
            <w:pPr>
              <w:rPr>
                <w:szCs w:val="28"/>
              </w:rPr>
            </w:pPr>
            <w:r w:rsidRPr="00C8370C">
              <w:rPr>
                <w:szCs w:val="28"/>
              </w:rPr>
              <w:t>diskadmin</w:t>
            </w:r>
          </w:p>
        </w:tc>
        <w:tc>
          <w:tcPr>
            <w:tcW w:w="6940" w:type="dxa"/>
          </w:tcPr>
          <w:p w14:paraId="12FE4293" w14:textId="3A3456A6" w:rsidR="001A6B5E" w:rsidRPr="00C8370C" w:rsidRDefault="001A6B5E" w:rsidP="00C8370C">
            <w:pPr>
              <w:rPr>
                <w:szCs w:val="28"/>
              </w:rPr>
            </w:pPr>
            <w:r w:rsidRPr="00C8370C">
              <w:rPr>
                <w:szCs w:val="28"/>
              </w:rPr>
              <w:t>Используется для управления файлами на диске.</w:t>
            </w:r>
          </w:p>
        </w:tc>
      </w:tr>
      <w:tr w:rsidR="001A6B5E" w14:paraId="2E00950D" w14:textId="77777777" w:rsidTr="0052651B">
        <w:trPr>
          <w:trHeight w:val="853"/>
        </w:trPr>
        <w:tc>
          <w:tcPr>
            <w:tcW w:w="1977" w:type="dxa"/>
          </w:tcPr>
          <w:p w14:paraId="7C5F51EF" w14:textId="363101F4" w:rsidR="001A6B5E" w:rsidRPr="00C8370C" w:rsidRDefault="001A6B5E" w:rsidP="00C8370C">
            <w:pPr>
              <w:rPr>
                <w:szCs w:val="28"/>
              </w:rPr>
            </w:pPr>
            <w:r w:rsidRPr="00C8370C">
              <w:rPr>
                <w:szCs w:val="28"/>
              </w:rPr>
              <w:t>Dbcreator</w:t>
            </w:r>
          </w:p>
        </w:tc>
        <w:tc>
          <w:tcPr>
            <w:tcW w:w="6940" w:type="dxa"/>
          </w:tcPr>
          <w:p w14:paraId="6FD7345C" w14:textId="745F90E9" w:rsidR="001A6B5E" w:rsidRPr="00C8370C" w:rsidRDefault="001A6B5E" w:rsidP="00C8370C">
            <w:pPr>
              <w:rPr>
                <w:szCs w:val="28"/>
              </w:rPr>
            </w:pPr>
            <w:r w:rsidRPr="00C8370C">
              <w:rPr>
                <w:szCs w:val="28"/>
              </w:rPr>
              <w:t>Позволяет создавать, изменять, удалять и восстанавливать любые базы данных.</w:t>
            </w:r>
          </w:p>
        </w:tc>
      </w:tr>
      <w:tr w:rsidR="00C8370C" w:rsidRPr="00A40105" w14:paraId="5FAD1BFA" w14:textId="77777777" w:rsidTr="0052651B">
        <w:trPr>
          <w:trHeight w:val="3114"/>
        </w:trPr>
        <w:tc>
          <w:tcPr>
            <w:tcW w:w="1977" w:type="dxa"/>
          </w:tcPr>
          <w:p w14:paraId="6E78B1B7" w14:textId="0D41B779" w:rsidR="00C8370C" w:rsidRPr="00C8370C" w:rsidRDefault="00C8370C" w:rsidP="00C8370C">
            <w:pPr>
              <w:rPr>
                <w:szCs w:val="28"/>
              </w:rPr>
            </w:pPr>
            <w:r w:rsidRPr="00C8370C">
              <w:rPr>
                <w:szCs w:val="28"/>
              </w:rPr>
              <w:t>public</w:t>
            </w:r>
          </w:p>
        </w:tc>
        <w:tc>
          <w:tcPr>
            <w:tcW w:w="6940" w:type="dxa"/>
          </w:tcPr>
          <w:p w14:paraId="2746BC28" w14:textId="4A09F365" w:rsidR="00C8370C" w:rsidRPr="00C8370C" w:rsidRDefault="00C8370C" w:rsidP="00C8370C">
            <w:pPr>
              <w:rPr>
                <w:szCs w:val="28"/>
              </w:rPr>
            </w:pPr>
            <w:r w:rsidRPr="00C8370C">
              <w:rPr>
                <w:szCs w:val="28"/>
              </w:rPr>
              <w:t>Содержится в каждой базе данных, включая системные базы данных. Ее нельзя удалить, а также нельзя добавлять и удалять пользователей из нее. Разрешения, предоставленные роли public, наследуются всеми остальными пользователями и ролями, поскольку они принадлежат к роли public по умолчанию. Следует предоставлять роли public только разрешения, необходимые для всех пользователей.</w:t>
            </w:r>
          </w:p>
        </w:tc>
      </w:tr>
    </w:tbl>
    <w:p w14:paraId="3265259A" w14:textId="65CD43E8" w:rsidR="001A6B5E" w:rsidRDefault="00C8370C" w:rsidP="00C8370C">
      <w:pPr>
        <w:widowControl w:val="0"/>
        <w:tabs>
          <w:tab w:val="left" w:pos="709"/>
        </w:tabs>
        <w:ind w:firstLine="709"/>
        <w:rPr>
          <w:szCs w:val="28"/>
        </w:rPr>
      </w:pPr>
      <w:r w:rsidRPr="00C8370C">
        <w:rPr>
          <w:szCs w:val="28"/>
        </w:rPr>
        <w:t>Встроенные роли SQL Server уровня базы данных</w:t>
      </w:r>
      <w:r>
        <w:rPr>
          <w:szCs w:val="28"/>
        </w:rPr>
        <w:t>:</w:t>
      </w:r>
    </w:p>
    <w:tbl>
      <w:tblPr>
        <w:tblStyle w:val="ab"/>
        <w:tblW w:w="0" w:type="auto"/>
        <w:tblInd w:w="817" w:type="dxa"/>
        <w:tblLook w:val="04A0" w:firstRow="1" w:lastRow="0" w:firstColumn="1" w:lastColumn="0" w:noHBand="0" w:noVBand="1"/>
      </w:tblPr>
      <w:tblGrid>
        <w:gridCol w:w="2378"/>
        <w:gridCol w:w="6552"/>
      </w:tblGrid>
      <w:tr w:rsidR="00C8370C" w14:paraId="0F402D7B" w14:textId="77777777" w:rsidTr="00E3204B">
        <w:trPr>
          <w:trHeight w:val="1218"/>
        </w:trPr>
        <w:tc>
          <w:tcPr>
            <w:tcW w:w="2378" w:type="dxa"/>
          </w:tcPr>
          <w:p w14:paraId="689EBDAC" w14:textId="2BCB35F9" w:rsidR="00C8370C" w:rsidRPr="00C8370C" w:rsidRDefault="00C8370C" w:rsidP="00C8370C">
            <w:pPr>
              <w:rPr>
                <w:szCs w:val="28"/>
              </w:rPr>
            </w:pPr>
            <w:r w:rsidRPr="00C8370C">
              <w:rPr>
                <w:szCs w:val="28"/>
              </w:rPr>
              <w:t>db_owner</w:t>
            </w:r>
          </w:p>
        </w:tc>
        <w:tc>
          <w:tcPr>
            <w:tcW w:w="6552" w:type="dxa"/>
          </w:tcPr>
          <w:p w14:paraId="2CDF5803" w14:textId="1474BD29" w:rsidR="00C8370C" w:rsidRPr="00C8370C" w:rsidRDefault="00C8370C" w:rsidP="00C8370C">
            <w:pPr>
              <w:rPr>
                <w:szCs w:val="28"/>
              </w:rPr>
            </w:pPr>
            <w:r w:rsidRPr="00C8370C">
              <w:rPr>
                <w:szCs w:val="28"/>
              </w:rPr>
              <w:t>Дает право выполнять все действия по настройке и обслуживанию базы данных, а также удалять БД.</w:t>
            </w:r>
          </w:p>
        </w:tc>
      </w:tr>
      <w:tr w:rsidR="00C8370C" w14:paraId="11CD51DF" w14:textId="77777777" w:rsidTr="00E3204B">
        <w:trPr>
          <w:trHeight w:val="1133"/>
        </w:trPr>
        <w:tc>
          <w:tcPr>
            <w:tcW w:w="2378" w:type="dxa"/>
          </w:tcPr>
          <w:p w14:paraId="188875DC" w14:textId="7A178B8F" w:rsidR="00C8370C" w:rsidRPr="00C8370C" w:rsidRDefault="00C8370C" w:rsidP="00C8370C">
            <w:pPr>
              <w:rPr>
                <w:szCs w:val="28"/>
              </w:rPr>
            </w:pPr>
            <w:r w:rsidRPr="00C8370C">
              <w:rPr>
                <w:szCs w:val="28"/>
              </w:rPr>
              <w:t>db_securityadmin</w:t>
            </w:r>
          </w:p>
        </w:tc>
        <w:tc>
          <w:tcPr>
            <w:tcW w:w="6552" w:type="dxa"/>
          </w:tcPr>
          <w:p w14:paraId="461E41C1" w14:textId="33346A5A" w:rsidR="00C8370C" w:rsidRPr="00C8370C" w:rsidRDefault="00C8370C" w:rsidP="00C8370C">
            <w:pPr>
              <w:rPr>
                <w:szCs w:val="28"/>
              </w:rPr>
            </w:pPr>
            <w:r>
              <w:rPr>
                <w:szCs w:val="28"/>
              </w:rPr>
              <w:t>Д</w:t>
            </w:r>
            <w:r w:rsidRPr="00C8370C">
              <w:rPr>
                <w:szCs w:val="28"/>
              </w:rPr>
              <w:t>ает возможность управлять ролями и разрешениями пользователей, в том числе своими .</w:t>
            </w:r>
          </w:p>
        </w:tc>
      </w:tr>
      <w:tr w:rsidR="00C8370C" w14:paraId="482474C8" w14:textId="77777777" w:rsidTr="00E3204B">
        <w:trPr>
          <w:trHeight w:val="826"/>
        </w:trPr>
        <w:tc>
          <w:tcPr>
            <w:tcW w:w="2378" w:type="dxa"/>
          </w:tcPr>
          <w:p w14:paraId="2C1D789D" w14:textId="1218F990" w:rsidR="00C8370C" w:rsidRPr="00C8370C" w:rsidRDefault="00C8370C" w:rsidP="00C8370C">
            <w:pPr>
              <w:rPr>
                <w:szCs w:val="28"/>
              </w:rPr>
            </w:pPr>
            <w:r w:rsidRPr="00C8370C">
              <w:rPr>
                <w:szCs w:val="28"/>
              </w:rPr>
              <w:t>db_accessadmin</w:t>
            </w:r>
          </w:p>
        </w:tc>
        <w:tc>
          <w:tcPr>
            <w:tcW w:w="6552" w:type="dxa"/>
          </w:tcPr>
          <w:p w14:paraId="01A8E9F8" w14:textId="22391720" w:rsidR="00C8370C" w:rsidRPr="00C8370C" w:rsidRDefault="00C8370C" w:rsidP="00C8370C">
            <w:pPr>
              <w:rPr>
                <w:szCs w:val="28"/>
              </w:rPr>
            </w:pPr>
            <w:r>
              <w:rPr>
                <w:szCs w:val="28"/>
              </w:rPr>
              <w:t>П</w:t>
            </w:r>
            <w:r w:rsidRPr="00C8370C">
              <w:rPr>
                <w:szCs w:val="28"/>
              </w:rPr>
              <w:t>озволяет добавлять или удалять права удаленного доступа к БД.</w:t>
            </w:r>
          </w:p>
        </w:tc>
      </w:tr>
      <w:tr w:rsidR="00C8370C" w14:paraId="5E19FF5B" w14:textId="77777777" w:rsidTr="00E3204B">
        <w:trPr>
          <w:trHeight w:val="554"/>
        </w:trPr>
        <w:tc>
          <w:tcPr>
            <w:tcW w:w="2378" w:type="dxa"/>
          </w:tcPr>
          <w:p w14:paraId="39A10482" w14:textId="1C1A2D1A" w:rsidR="00C8370C" w:rsidRPr="00C8370C" w:rsidRDefault="00C8370C" w:rsidP="00C8370C">
            <w:pPr>
              <w:rPr>
                <w:szCs w:val="28"/>
              </w:rPr>
            </w:pPr>
            <w:r w:rsidRPr="00C8370C">
              <w:rPr>
                <w:szCs w:val="28"/>
              </w:rPr>
              <w:lastRenderedPageBreak/>
              <w:t>db_backupoperator</w:t>
            </w:r>
          </w:p>
        </w:tc>
        <w:tc>
          <w:tcPr>
            <w:tcW w:w="6552" w:type="dxa"/>
          </w:tcPr>
          <w:p w14:paraId="7136CB16" w14:textId="3DD94C22" w:rsidR="00C8370C" w:rsidRPr="00C8370C" w:rsidRDefault="00C8370C" w:rsidP="00C8370C">
            <w:pPr>
              <w:rPr>
                <w:szCs w:val="28"/>
              </w:rPr>
            </w:pPr>
            <w:r>
              <w:rPr>
                <w:szCs w:val="28"/>
              </w:rPr>
              <w:t>П</w:t>
            </w:r>
            <w:r w:rsidRPr="00C8370C">
              <w:rPr>
                <w:szCs w:val="28"/>
              </w:rPr>
              <w:t>озволяет создавать резервные копии БД.</w:t>
            </w:r>
          </w:p>
        </w:tc>
      </w:tr>
      <w:tr w:rsidR="00C8370C" w14:paraId="7CD16D6D" w14:textId="77777777" w:rsidTr="00E3204B">
        <w:trPr>
          <w:trHeight w:val="845"/>
        </w:trPr>
        <w:tc>
          <w:tcPr>
            <w:tcW w:w="2378" w:type="dxa"/>
          </w:tcPr>
          <w:p w14:paraId="26662359" w14:textId="0A44E88B" w:rsidR="00C8370C" w:rsidRPr="00C8370C" w:rsidRDefault="00C8370C" w:rsidP="00C8370C">
            <w:pPr>
              <w:rPr>
                <w:szCs w:val="28"/>
              </w:rPr>
            </w:pPr>
            <w:r w:rsidRPr="00C8370C">
              <w:rPr>
                <w:szCs w:val="28"/>
              </w:rPr>
              <w:t>db_ddladmin</w:t>
            </w:r>
          </w:p>
        </w:tc>
        <w:tc>
          <w:tcPr>
            <w:tcW w:w="6552" w:type="dxa"/>
          </w:tcPr>
          <w:p w14:paraId="3766C647" w14:textId="7AE58828" w:rsidR="00C8370C" w:rsidRPr="00C8370C" w:rsidRDefault="00C8370C" w:rsidP="00C8370C">
            <w:pPr>
              <w:rPr>
                <w:szCs w:val="28"/>
              </w:rPr>
            </w:pPr>
            <w:r>
              <w:rPr>
                <w:szCs w:val="28"/>
              </w:rPr>
              <w:t>П</w:t>
            </w:r>
            <w:r w:rsidRPr="00C8370C">
              <w:rPr>
                <w:szCs w:val="28"/>
              </w:rPr>
              <w:t>озволяет выполнять любые команды Data Definition Language (DDL) в БД.</w:t>
            </w:r>
          </w:p>
        </w:tc>
      </w:tr>
      <w:tr w:rsidR="00C8370C" w14:paraId="000E2A60" w14:textId="77777777" w:rsidTr="00E3204B">
        <w:trPr>
          <w:trHeight w:val="844"/>
        </w:trPr>
        <w:tc>
          <w:tcPr>
            <w:tcW w:w="2378" w:type="dxa"/>
          </w:tcPr>
          <w:p w14:paraId="095FF46C" w14:textId="461E19D6" w:rsidR="00C8370C" w:rsidRPr="00C8370C" w:rsidRDefault="00C8370C" w:rsidP="00C8370C">
            <w:pPr>
              <w:rPr>
                <w:szCs w:val="28"/>
              </w:rPr>
            </w:pPr>
            <w:r w:rsidRPr="00C8370C">
              <w:rPr>
                <w:szCs w:val="28"/>
              </w:rPr>
              <w:t>db_datawriter</w:t>
            </w:r>
          </w:p>
        </w:tc>
        <w:tc>
          <w:tcPr>
            <w:tcW w:w="6552" w:type="dxa"/>
          </w:tcPr>
          <w:p w14:paraId="41309698" w14:textId="1539989A" w:rsidR="00C8370C" w:rsidRPr="00C8370C" w:rsidRDefault="00C8370C" w:rsidP="00C8370C">
            <w:pPr>
              <w:rPr>
                <w:szCs w:val="28"/>
              </w:rPr>
            </w:pPr>
            <w:r>
              <w:rPr>
                <w:szCs w:val="28"/>
              </w:rPr>
              <w:t>П</w:t>
            </w:r>
            <w:r w:rsidRPr="00C8370C">
              <w:rPr>
                <w:szCs w:val="28"/>
              </w:rPr>
              <w:t>озволяет добавлять, удалять или изменять данные во всех таблицах.</w:t>
            </w:r>
          </w:p>
        </w:tc>
      </w:tr>
      <w:tr w:rsidR="00C8370C" w14:paraId="1E17EB26" w14:textId="77777777" w:rsidTr="00E3204B">
        <w:trPr>
          <w:trHeight w:val="841"/>
        </w:trPr>
        <w:tc>
          <w:tcPr>
            <w:tcW w:w="2378" w:type="dxa"/>
          </w:tcPr>
          <w:p w14:paraId="3A7C6098" w14:textId="03F2B94C" w:rsidR="00C8370C" w:rsidRPr="00C8370C" w:rsidRDefault="00C8370C" w:rsidP="00C8370C">
            <w:pPr>
              <w:rPr>
                <w:szCs w:val="28"/>
              </w:rPr>
            </w:pPr>
            <w:r w:rsidRPr="00C8370C">
              <w:rPr>
                <w:szCs w:val="28"/>
              </w:rPr>
              <w:t>db_datareader</w:t>
            </w:r>
          </w:p>
        </w:tc>
        <w:tc>
          <w:tcPr>
            <w:tcW w:w="6552" w:type="dxa"/>
          </w:tcPr>
          <w:p w14:paraId="50927824" w14:textId="65B8AA2E" w:rsidR="00C8370C" w:rsidRPr="00C8370C" w:rsidRDefault="00C8370C" w:rsidP="00C8370C">
            <w:pPr>
              <w:rPr>
                <w:szCs w:val="28"/>
              </w:rPr>
            </w:pPr>
            <w:r>
              <w:rPr>
                <w:szCs w:val="28"/>
              </w:rPr>
              <w:t>Д</w:t>
            </w:r>
            <w:r w:rsidRPr="00C8370C">
              <w:rPr>
                <w:szCs w:val="28"/>
              </w:rPr>
              <w:t>ает право считывать все данные из всех таблиц.</w:t>
            </w:r>
          </w:p>
        </w:tc>
      </w:tr>
      <w:tr w:rsidR="00C8370C" w14:paraId="2EB99CF0" w14:textId="77777777" w:rsidTr="00E3204B">
        <w:trPr>
          <w:trHeight w:val="840"/>
        </w:trPr>
        <w:tc>
          <w:tcPr>
            <w:tcW w:w="2378" w:type="dxa"/>
          </w:tcPr>
          <w:p w14:paraId="16A4E421" w14:textId="3BB2D8E6" w:rsidR="00C8370C" w:rsidRPr="00C8370C" w:rsidRDefault="00C8370C" w:rsidP="00C8370C">
            <w:pPr>
              <w:rPr>
                <w:szCs w:val="28"/>
              </w:rPr>
            </w:pPr>
            <w:r w:rsidRPr="00C8370C">
              <w:rPr>
                <w:szCs w:val="28"/>
              </w:rPr>
              <w:t>db_denydatawriter</w:t>
            </w:r>
          </w:p>
        </w:tc>
        <w:tc>
          <w:tcPr>
            <w:tcW w:w="6552" w:type="dxa"/>
          </w:tcPr>
          <w:p w14:paraId="4ED078DD" w14:textId="27904386" w:rsidR="00C8370C" w:rsidRPr="00C8370C" w:rsidRDefault="00C8370C" w:rsidP="00C8370C">
            <w:pPr>
              <w:rPr>
                <w:szCs w:val="28"/>
              </w:rPr>
            </w:pPr>
            <w:r>
              <w:rPr>
                <w:szCs w:val="28"/>
              </w:rPr>
              <w:t>Н</w:t>
            </w:r>
            <w:r w:rsidRPr="00C8370C">
              <w:rPr>
                <w:szCs w:val="28"/>
              </w:rPr>
              <w:t>е могут добавлять, изменять или удалять данные в таблицах БД.</w:t>
            </w:r>
          </w:p>
        </w:tc>
      </w:tr>
      <w:tr w:rsidR="00C8370C" w14:paraId="36BF9EE6" w14:textId="77777777" w:rsidTr="00E3204B">
        <w:trPr>
          <w:trHeight w:val="837"/>
        </w:trPr>
        <w:tc>
          <w:tcPr>
            <w:tcW w:w="2378" w:type="dxa"/>
          </w:tcPr>
          <w:p w14:paraId="21C6772F" w14:textId="6ED852A6" w:rsidR="00C8370C" w:rsidRPr="00C8370C" w:rsidRDefault="00C8370C" w:rsidP="00C8370C">
            <w:pPr>
              <w:rPr>
                <w:szCs w:val="28"/>
              </w:rPr>
            </w:pPr>
            <w:r w:rsidRPr="00C8370C">
              <w:rPr>
                <w:szCs w:val="28"/>
              </w:rPr>
              <w:t>db_denydatareader</w:t>
            </w:r>
          </w:p>
        </w:tc>
        <w:tc>
          <w:tcPr>
            <w:tcW w:w="6552" w:type="dxa"/>
          </w:tcPr>
          <w:p w14:paraId="55D7114D" w14:textId="61F374BA" w:rsidR="00C8370C" w:rsidRPr="00C8370C" w:rsidRDefault="00C8370C" w:rsidP="00C8370C">
            <w:pPr>
              <w:rPr>
                <w:szCs w:val="28"/>
              </w:rPr>
            </w:pPr>
            <w:r>
              <w:rPr>
                <w:szCs w:val="28"/>
              </w:rPr>
              <w:t>Н</w:t>
            </w:r>
            <w:r w:rsidRPr="00C8370C">
              <w:rPr>
                <w:szCs w:val="28"/>
              </w:rPr>
              <w:t>е могут считывать данные из таблиц базы данных.</w:t>
            </w:r>
          </w:p>
        </w:tc>
      </w:tr>
    </w:tbl>
    <w:p w14:paraId="12F0EF1D" w14:textId="39125FE2" w:rsidR="0087177E" w:rsidRPr="00B1783C" w:rsidRDefault="0087177E" w:rsidP="00A1693C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5" w:name="_Toc65072718"/>
      <w:r w:rsidRPr="00B1783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1.2. </w:t>
      </w:r>
      <w:r w:rsidR="004514D3">
        <w:rPr>
          <w:rFonts w:ascii="Times New Roman" w:hAnsi="Times New Roman" w:cs="Times New Roman"/>
          <w:color w:val="000000" w:themeColor="text1"/>
          <w:sz w:val="28"/>
          <w:szCs w:val="28"/>
        </w:rPr>
        <w:t>Управление целостностью данных в</w:t>
      </w:r>
      <w:r w:rsidR="00FB3D4B" w:rsidRPr="00B1783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СУБД</w:t>
      </w:r>
      <w:bookmarkEnd w:id="15"/>
    </w:p>
    <w:p w14:paraId="49482C5F" w14:textId="60402FE6" w:rsidR="00DD47E0" w:rsidRPr="00595655" w:rsidRDefault="00DD47E0" w:rsidP="00E3204B">
      <w:pPr>
        <w:ind w:firstLine="709"/>
      </w:pPr>
      <w:r>
        <w:t xml:space="preserve">Целостность базы данных - </w:t>
      </w:r>
      <w:r w:rsidRPr="00DD47E0">
        <w:t>соответствие имеющейся в базе данных информации её внутренней логике, структуре и всем явно заданным правилам.</w:t>
      </w:r>
      <w:r w:rsidR="00595655" w:rsidRPr="00595655">
        <w:t>[5]</w:t>
      </w:r>
    </w:p>
    <w:p w14:paraId="0F153CCA" w14:textId="7E6445FC" w:rsidR="00DD47E0" w:rsidRPr="00595655" w:rsidRDefault="00DD47E0" w:rsidP="00E3204B">
      <w:pPr>
        <w:ind w:firstLine="709"/>
      </w:pPr>
      <w:r w:rsidRPr="00DD47E0">
        <w:t>Нормальная форма</w:t>
      </w:r>
      <w:r>
        <w:t xml:space="preserve"> - </w:t>
      </w:r>
      <w:r w:rsidRPr="00DD47E0">
        <w:t>свойство отношения в реляционной модели данных, характеризующее его с точки зрения избыточности, потенциально приводящей к логически ошибочным результатам выборки или изменения данных. Нормальная форма определяется как совокупность требований, которым должно удовлетворять отношение.</w:t>
      </w:r>
      <w:r>
        <w:t xml:space="preserve"> </w:t>
      </w:r>
      <w:r w:rsidRPr="00DD47E0">
        <w:t>На практике в большинстве случаев</w:t>
      </w:r>
      <w:r w:rsidR="00DC2DA0">
        <w:t xml:space="preserve"> </w:t>
      </w:r>
      <w:r w:rsidRPr="00DD47E0">
        <w:t>является необходимой и достаточной</w:t>
      </w:r>
      <w:r w:rsidR="00DC2DA0">
        <w:t xml:space="preserve"> использование трех нормальных форм.</w:t>
      </w:r>
      <w:r w:rsidR="00595655" w:rsidRPr="00595655">
        <w:t>[</w:t>
      </w:r>
      <w:r w:rsidR="00301702">
        <w:t>12</w:t>
      </w:r>
      <w:r w:rsidR="00595655" w:rsidRPr="00595655">
        <w:t>]</w:t>
      </w:r>
    </w:p>
    <w:p w14:paraId="141B9AD8" w14:textId="5140C64C" w:rsidR="004514D3" w:rsidRDefault="004514D3" w:rsidP="00BE2A04">
      <w:pPr>
        <w:pStyle w:val="a3"/>
        <w:numPr>
          <w:ilvl w:val="0"/>
          <w:numId w:val="20"/>
        </w:numPr>
        <w:tabs>
          <w:tab w:val="left" w:pos="709"/>
        </w:tabs>
        <w:ind w:left="0" w:firstLine="0"/>
      </w:pPr>
      <w:r w:rsidRPr="00DD47E0">
        <w:t>Первая нормальная форма:</w:t>
      </w:r>
      <w:r w:rsidR="00DD47E0">
        <w:t xml:space="preserve"> п</w:t>
      </w:r>
      <w:r w:rsidRPr="004514D3">
        <w:t>еременная отношения находится в первой нормальной форме тогда и только тогда, когда в любом допустимом значении отношения каждый его кортеж содержит только одно значение для каждого из атрибутов.</w:t>
      </w:r>
    </w:p>
    <w:p w14:paraId="18DFC151" w14:textId="19D849BF" w:rsidR="00DD47E0" w:rsidRDefault="00DD47E0" w:rsidP="00BE2A04">
      <w:pPr>
        <w:pStyle w:val="a3"/>
        <w:numPr>
          <w:ilvl w:val="0"/>
          <w:numId w:val="20"/>
        </w:numPr>
        <w:tabs>
          <w:tab w:val="left" w:pos="709"/>
        </w:tabs>
        <w:ind w:left="0" w:firstLine="0"/>
      </w:pPr>
      <w:r w:rsidRPr="00DD47E0">
        <w:t>Вторая нормальная форма</w:t>
      </w:r>
      <w:r>
        <w:t>: п</w:t>
      </w:r>
      <w:r w:rsidRPr="00DD47E0">
        <w:t xml:space="preserve">еременная отношения находится во второй нормальной форме тогда и только тогда, когда она находится в первой </w:t>
      </w:r>
      <w:r w:rsidRPr="00DD47E0">
        <w:lastRenderedPageBreak/>
        <w:t>нормальной форме и каждый н</w:t>
      </w:r>
      <w:r>
        <w:t>е</w:t>
      </w:r>
      <w:r w:rsidRPr="00DD47E0">
        <w:t>ключевой атрибут неприводимо зависит от её потенциального ключа.</w:t>
      </w:r>
    </w:p>
    <w:p w14:paraId="640F2BEE" w14:textId="38C38024" w:rsidR="00E3204B" w:rsidRDefault="00DD47E0" w:rsidP="0052651B">
      <w:pPr>
        <w:pStyle w:val="a3"/>
        <w:numPr>
          <w:ilvl w:val="0"/>
          <w:numId w:val="20"/>
        </w:numPr>
        <w:tabs>
          <w:tab w:val="left" w:pos="709"/>
        </w:tabs>
        <w:ind w:left="0" w:firstLine="0"/>
      </w:pPr>
      <w:r w:rsidRPr="00DD47E0">
        <w:t>Третья нормальная форма</w:t>
      </w:r>
      <w:r>
        <w:t xml:space="preserve">: </w:t>
      </w:r>
      <w:r w:rsidRPr="00DD47E0">
        <w:t>Переменная отношения находится в третьей нормальной форме тогда и только тогда, когда она находится во второй нормальной форме, и отсутствуют транзитивные функциональные зависимости неключевых атрибутов от ключевых.</w:t>
      </w:r>
    </w:p>
    <w:p w14:paraId="626248CD" w14:textId="31FAEB20" w:rsidR="00DC2DA0" w:rsidRPr="00595655" w:rsidRDefault="00DD47E0" w:rsidP="00E3204B">
      <w:pPr>
        <w:ind w:firstLine="709"/>
      </w:pPr>
      <w:r w:rsidRPr="00DD47E0">
        <w:t>Индекс - структура данных, которая помогает СУБД быстрее обнаружить отдельные записи в файле и сократить время выполнения запросов пользователей.</w:t>
      </w:r>
      <w:r w:rsidR="00DC2DA0">
        <w:t xml:space="preserve"> </w:t>
      </w:r>
      <w:r w:rsidR="00DC2DA0" w:rsidRPr="00DC2DA0">
        <w:t>Хотя индексы, строго говоря, не являются обязательным компонентом СУБД, они могут существенным образом повысить ее производительность. Как и в случае с предметным указателем книги, читатель может найти определение интересующего его понятия, просмотрев всю книгу, но это потребует слишком много времени. А предметный указатель, ключевые слова в котором расположены в алфавитном порядке, позволяют сразу же перейти на нужную страницу.</w:t>
      </w:r>
      <w:r w:rsidR="00595655" w:rsidRPr="00595655">
        <w:t>[3]</w:t>
      </w:r>
    </w:p>
    <w:p w14:paraId="00B76A61" w14:textId="5B0DB394" w:rsidR="00DC2DA0" w:rsidRDefault="001E6DBF" w:rsidP="00E3204B">
      <w:pPr>
        <w:ind w:firstLine="709"/>
      </w:pPr>
      <w:r w:rsidRPr="001E6DBF">
        <w:t>Для ускорения доступа к данным применяется несколько типов индексов</w:t>
      </w:r>
      <w:r>
        <w:t>:</w:t>
      </w:r>
    </w:p>
    <w:p w14:paraId="37AF16C6" w14:textId="090D5CB3" w:rsidR="001E6DBF" w:rsidRDefault="001E6DBF" w:rsidP="00E3204B">
      <w:pPr>
        <w:ind w:firstLine="709"/>
      </w:pPr>
      <w:r w:rsidRPr="001E6DBF">
        <w:t xml:space="preserve">Первичный индекс </w:t>
      </w:r>
      <w:r w:rsidR="0052651B" w:rsidRPr="001E6DBF">
        <w:t>— это</w:t>
      </w:r>
      <w:r w:rsidRPr="001E6DBF">
        <w:t xml:space="preserve"> такой специальный массив-указатель порядка записей, когда файл данных последовательно упорядочивается по полю ключа упорядочения, а на основе поля ключа упорядочения создается поле индексации, которое гарантированно имеет уникальное значение в каждой записи.</w:t>
      </w:r>
    </w:p>
    <w:p w14:paraId="0E40A401" w14:textId="31D01DB7" w:rsidR="001E6DBF" w:rsidRDefault="001E6DBF" w:rsidP="00E3204B">
      <w:pPr>
        <w:ind w:firstLine="709"/>
      </w:pPr>
      <w:r w:rsidRPr="001E6DBF">
        <w:t>Индекс кластеризации - это такой специальный массив-указатель порядка записей, когда файл данных последовательно упорядочивается по неключевому полю, и на основе этого неключевого поля формируется поле индексации, поэтому в файле может быть несколько записей, соответствующих значению этого поля индексации. Неключевое поле называется атрибутом кластеризации.</w:t>
      </w:r>
    </w:p>
    <w:p w14:paraId="418389FD" w14:textId="4F3CBD9C" w:rsidR="00E3204B" w:rsidRPr="004514D3" w:rsidRDefault="001E6DBF" w:rsidP="0052651B">
      <w:pPr>
        <w:ind w:firstLine="709"/>
      </w:pPr>
      <w:r w:rsidRPr="001E6DBF">
        <w:t xml:space="preserve">Вторичный индекс </w:t>
      </w:r>
      <w:r w:rsidR="0052651B" w:rsidRPr="001E6DBF">
        <w:t>— это</w:t>
      </w:r>
      <w:r w:rsidRPr="001E6DBF">
        <w:t xml:space="preserve"> индекс, который определен на поле файла данных, отличном от поля, по которому выполняется упорядочение.</w:t>
      </w:r>
    </w:p>
    <w:p w14:paraId="193A17EE" w14:textId="504406BD" w:rsidR="004514D3" w:rsidRDefault="00DD47E0" w:rsidP="00E3204B">
      <w:pPr>
        <w:ind w:firstLine="709"/>
      </w:pPr>
      <w:r w:rsidRPr="00DD47E0">
        <w:t>Нормализация баз данных</w:t>
      </w:r>
      <w:r>
        <w:t xml:space="preserve"> </w:t>
      </w:r>
      <w:r w:rsidR="0052651B">
        <w:t>— это</w:t>
      </w:r>
      <w:r w:rsidRPr="00DD47E0">
        <w:t xml:space="preserve"> процесс удаления избыточных данных.</w:t>
      </w:r>
    </w:p>
    <w:p w14:paraId="04DB57C4" w14:textId="159C8559" w:rsidR="00DC2DA0" w:rsidRPr="00301702" w:rsidRDefault="001E6DBF" w:rsidP="00E3204B">
      <w:pPr>
        <w:ind w:firstLine="709"/>
      </w:pPr>
      <w:r w:rsidRPr="001E6DBF">
        <w:lastRenderedPageBreak/>
        <w:t>Избыточность данных – это когда одни и те же данные хранятся в базе в нескольких местах,</w:t>
      </w:r>
      <w:r>
        <w:t xml:space="preserve"> что приводит к снижению производительности.</w:t>
      </w:r>
      <w:r w:rsidR="00301702" w:rsidRPr="00301702">
        <w:t>[15]</w:t>
      </w:r>
    </w:p>
    <w:p w14:paraId="5E376B7E" w14:textId="775D991F" w:rsidR="004A56D9" w:rsidRPr="00B1783C" w:rsidRDefault="004A56D9" w:rsidP="00A1693C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6" w:name="_Toc65072719"/>
      <w:r w:rsidRPr="00B1783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1.3. </w:t>
      </w:r>
      <w:r w:rsidR="001E6DBF" w:rsidRPr="001E6DBF">
        <w:rPr>
          <w:rFonts w:ascii="Times New Roman" w:hAnsi="Times New Roman" w:cs="Times New Roman"/>
          <w:color w:val="000000" w:themeColor="text1"/>
          <w:sz w:val="28"/>
          <w:szCs w:val="28"/>
        </w:rPr>
        <w:t>Управление безопасностью в</w:t>
      </w:r>
      <w:r w:rsidR="00BE2A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СУБД</w:t>
      </w:r>
      <w:r w:rsidR="00E809BE" w:rsidRPr="00B1783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bookmarkEnd w:id="16"/>
    </w:p>
    <w:p w14:paraId="70EBA81D" w14:textId="467DD092" w:rsidR="005B1F3B" w:rsidRPr="00595655" w:rsidRDefault="00590B20" w:rsidP="00E3204B">
      <w:pPr>
        <w:ind w:firstLine="709"/>
        <w:rPr>
          <w:noProof/>
        </w:rPr>
      </w:pPr>
      <w:r w:rsidRPr="00590B20">
        <w:rPr>
          <w:noProof/>
        </w:rPr>
        <w:t>Ответственность за предоставление  прав доступа к СУБД, как правило, несёт администратор базы данных</w:t>
      </w:r>
      <w:r>
        <w:rPr>
          <w:noProof/>
        </w:rPr>
        <w:t xml:space="preserve">, </w:t>
      </w:r>
      <w:r w:rsidRPr="00590B20">
        <w:rPr>
          <w:noProof/>
        </w:rPr>
        <w:t xml:space="preserve">в обязанности которого входит создание учётных записей пользователей. Каждому пользователю присваивается уникальный идентификатор, с которым связывается определённый пароль, выбираемый пользователем и известный операционной системе. При регистрации пользователь должен предоставить системе пароль для  аутентификации. </w:t>
      </w:r>
      <w:r>
        <w:rPr>
          <w:noProof/>
        </w:rPr>
        <w:t>Для обеспечения большей безопастности, необходимо задать установку на смену пароля через определённый срок.</w:t>
      </w:r>
      <w:r w:rsidR="00595655" w:rsidRPr="00595655">
        <w:rPr>
          <w:noProof/>
        </w:rPr>
        <w:t>[6]</w:t>
      </w:r>
    </w:p>
    <w:p w14:paraId="5BED77E3" w14:textId="6E517C9C" w:rsidR="001E6DBF" w:rsidRDefault="00590B20" w:rsidP="00E3204B">
      <w:pPr>
        <w:ind w:firstLine="709"/>
        <w:rPr>
          <w:noProof/>
        </w:rPr>
      </w:pPr>
      <w:r w:rsidRPr="00590B20">
        <w:rPr>
          <w:noProof/>
        </w:rPr>
        <w:t>Шифрование</w:t>
      </w:r>
      <w:r>
        <w:rPr>
          <w:noProof/>
        </w:rPr>
        <w:t xml:space="preserve"> - </w:t>
      </w:r>
      <w:r w:rsidRPr="00590B20">
        <w:rPr>
          <w:noProof/>
        </w:rPr>
        <w:t>это способ сокрытия исходного смысла сообщения или другого документа, обеспечивающей искажение его первоначального содержимого.</w:t>
      </w:r>
    </w:p>
    <w:p w14:paraId="4726545F" w14:textId="228F6052" w:rsidR="00E3204B" w:rsidRPr="00595655" w:rsidRDefault="00E3204B" w:rsidP="00E3204B">
      <w:pPr>
        <w:ind w:firstLine="709"/>
        <w:rPr>
          <w:noProof/>
        </w:rPr>
      </w:pPr>
      <w:r w:rsidRPr="00E3204B">
        <w:rPr>
          <w:noProof/>
        </w:rPr>
        <w:t xml:space="preserve">В </w:t>
      </w:r>
      <w:r>
        <w:rPr>
          <w:noProof/>
          <w:lang w:val="en-US"/>
        </w:rPr>
        <w:t>MS</w:t>
      </w:r>
      <w:r w:rsidRPr="00E3204B">
        <w:rPr>
          <w:noProof/>
        </w:rPr>
        <w:t xml:space="preserve"> SQL Server можно шифровать соединения, данные и хранимые процедуры.</w:t>
      </w:r>
      <w:r w:rsidR="00595655" w:rsidRPr="00595655">
        <w:rPr>
          <w:noProof/>
        </w:rPr>
        <w:t>[</w:t>
      </w:r>
      <w:r w:rsidR="00595655">
        <w:rPr>
          <w:noProof/>
        </w:rPr>
        <w:t>7</w:t>
      </w:r>
      <w:r w:rsidR="00595655" w:rsidRPr="00595655">
        <w:rPr>
          <w:noProof/>
        </w:rPr>
        <w:t>]</w:t>
      </w:r>
    </w:p>
    <w:p w14:paraId="4FACCD4F" w14:textId="0B89E9E4" w:rsidR="00E3204B" w:rsidRDefault="00E3204B" w:rsidP="00E3204B">
      <w:pPr>
        <w:ind w:firstLine="709"/>
        <w:rPr>
          <w:noProof/>
          <w:lang w:val="en-US"/>
        </w:rPr>
      </w:pPr>
      <w:r w:rsidRPr="00E3204B">
        <w:rPr>
          <w:noProof/>
        </w:rPr>
        <w:t>Шифрование на уровне ячеек</w:t>
      </w:r>
      <w:r>
        <w:rPr>
          <w:noProof/>
          <w:lang w:val="en-US"/>
        </w:rPr>
        <w:t>:</w:t>
      </w:r>
    </w:p>
    <w:p w14:paraId="2D8EF2DD" w14:textId="77777777" w:rsidR="00E3204B" w:rsidRPr="00E3204B" w:rsidRDefault="00E3204B" w:rsidP="00BE2A04">
      <w:pPr>
        <w:pStyle w:val="a3"/>
        <w:numPr>
          <w:ilvl w:val="0"/>
          <w:numId w:val="20"/>
        </w:numPr>
        <w:tabs>
          <w:tab w:val="left" w:pos="709"/>
        </w:tabs>
        <w:ind w:left="0" w:firstLine="0"/>
        <w:rPr>
          <w:noProof/>
        </w:rPr>
      </w:pPr>
      <w:r w:rsidRPr="00E3204B">
        <w:rPr>
          <w:noProof/>
        </w:rPr>
        <w:t>Пароль. Это наименее надежный способ, так как для шифрования и расшифровки данных используется одна и та же парольная фраза. Если хранимые процедуры и функции не зашифрованы, то доступ к парольной фразе возможен через метаданные.</w:t>
      </w:r>
    </w:p>
    <w:p w14:paraId="6007C713" w14:textId="77777777" w:rsidR="00E3204B" w:rsidRPr="00E3204B" w:rsidRDefault="00E3204B" w:rsidP="00BE2A04">
      <w:pPr>
        <w:pStyle w:val="a3"/>
        <w:numPr>
          <w:ilvl w:val="0"/>
          <w:numId w:val="20"/>
        </w:numPr>
        <w:tabs>
          <w:tab w:val="left" w:pos="709"/>
        </w:tabs>
        <w:ind w:left="0" w:firstLine="0"/>
        <w:rPr>
          <w:noProof/>
        </w:rPr>
      </w:pPr>
      <w:r w:rsidRPr="00E3204B">
        <w:rPr>
          <w:noProof/>
        </w:rPr>
        <w:t xml:space="preserve">Сертификат. Этот способ обеспечивает надежную защиту и высокое быстродействие. Сертификат можно связать с пользователем; подписать его необходимо с помощью </w:t>
      </w:r>
      <w:r w:rsidRPr="00E3204B">
        <w:rPr>
          <w:noProof/>
          <w:lang w:val="en-US"/>
        </w:rPr>
        <w:t>DMK</w:t>
      </w:r>
      <w:r w:rsidRPr="00E3204B">
        <w:rPr>
          <w:noProof/>
        </w:rPr>
        <w:t>.</w:t>
      </w:r>
    </w:p>
    <w:p w14:paraId="256D05FC" w14:textId="77777777" w:rsidR="00E3204B" w:rsidRPr="00E3204B" w:rsidRDefault="00E3204B" w:rsidP="00BE2A04">
      <w:pPr>
        <w:pStyle w:val="a3"/>
        <w:numPr>
          <w:ilvl w:val="0"/>
          <w:numId w:val="20"/>
        </w:numPr>
        <w:tabs>
          <w:tab w:val="left" w:pos="709"/>
        </w:tabs>
        <w:ind w:left="0" w:firstLine="0"/>
        <w:rPr>
          <w:noProof/>
        </w:rPr>
      </w:pPr>
      <w:r w:rsidRPr="00E3204B">
        <w:rPr>
          <w:noProof/>
        </w:rPr>
        <w:t>Симметричный ключ. Достаточно надежен, удовлетворяет большинству требований к безопасности данных и обеспечивает достаточное быстродействие. Для шифрования и расшифровки данных используется один ключ.</w:t>
      </w:r>
    </w:p>
    <w:p w14:paraId="44DE8AB9" w14:textId="628B6578" w:rsidR="00E3204B" w:rsidRPr="00E3204B" w:rsidRDefault="00E3204B" w:rsidP="00BE2A04">
      <w:pPr>
        <w:pStyle w:val="a3"/>
        <w:numPr>
          <w:ilvl w:val="0"/>
          <w:numId w:val="20"/>
        </w:numPr>
        <w:tabs>
          <w:tab w:val="left" w:pos="709"/>
        </w:tabs>
        <w:ind w:left="0" w:firstLine="0"/>
        <w:rPr>
          <w:noProof/>
        </w:rPr>
      </w:pPr>
      <w:r w:rsidRPr="00E3204B">
        <w:rPr>
          <w:noProof/>
        </w:rPr>
        <w:lastRenderedPageBreak/>
        <w:t xml:space="preserve">Асимметричный ключ. Обеспечивает надежную защиту, так как применяются различные ключи для шифрования и расшифровки данных. Однако это негативно влияет на быстродействие. Специалисты </w:t>
      </w:r>
      <w:r w:rsidRPr="00E3204B">
        <w:rPr>
          <w:noProof/>
          <w:lang w:val="en-US"/>
        </w:rPr>
        <w:t>Microsoft</w:t>
      </w:r>
      <w:r w:rsidRPr="00E3204B">
        <w:rPr>
          <w:noProof/>
        </w:rPr>
        <w:t xml:space="preserve"> не рекомендуют использовать его для шифрования крупных значений. Асимметричный ключ может быть подписан с использованием </w:t>
      </w:r>
      <w:r w:rsidRPr="00E3204B">
        <w:rPr>
          <w:noProof/>
          <w:lang w:val="en-US"/>
        </w:rPr>
        <w:t>DMK</w:t>
      </w:r>
      <w:r w:rsidRPr="00E3204B">
        <w:rPr>
          <w:noProof/>
        </w:rPr>
        <w:t xml:space="preserve"> или создан с помощью пароля.</w:t>
      </w:r>
    </w:p>
    <w:p w14:paraId="237CC36F" w14:textId="6B394975" w:rsidR="00A13D16" w:rsidRDefault="00A13D16" w:rsidP="00A13D16">
      <w:pPr>
        <w:ind w:firstLine="709"/>
        <w:rPr>
          <w:noProof/>
        </w:rPr>
      </w:pPr>
      <w:r>
        <w:rPr>
          <w:noProof/>
        </w:rPr>
        <w:t>Аудит в контексте СУБД в общем случае может заключаться в сохранении информации обо всем, что происходит в базе данных. Аудит, журнализация или контроль изменений структуры и данных БД обычно решают следующие задачи:</w:t>
      </w:r>
    </w:p>
    <w:p w14:paraId="480C873C" w14:textId="17E8099F" w:rsidR="00A13D16" w:rsidRDefault="00A13D16" w:rsidP="00BE2A04">
      <w:pPr>
        <w:pStyle w:val="a3"/>
        <w:numPr>
          <w:ilvl w:val="0"/>
          <w:numId w:val="20"/>
        </w:numPr>
        <w:tabs>
          <w:tab w:val="left" w:pos="709"/>
        </w:tabs>
        <w:ind w:left="0" w:firstLine="0"/>
        <w:rPr>
          <w:noProof/>
        </w:rPr>
      </w:pPr>
      <w:r>
        <w:rPr>
          <w:noProof/>
        </w:rPr>
        <w:t>получение информации о том, кто, когда и откуда производил изменения структуры БД или данных;</w:t>
      </w:r>
    </w:p>
    <w:p w14:paraId="3C4E2411" w14:textId="31B429BE" w:rsidR="00A13D16" w:rsidRDefault="00A13D16" w:rsidP="00BE2A04">
      <w:pPr>
        <w:pStyle w:val="a3"/>
        <w:numPr>
          <w:ilvl w:val="0"/>
          <w:numId w:val="20"/>
        </w:numPr>
        <w:tabs>
          <w:tab w:val="left" w:pos="709"/>
        </w:tabs>
        <w:ind w:left="0" w:firstLine="0"/>
        <w:rPr>
          <w:noProof/>
        </w:rPr>
      </w:pPr>
      <w:r>
        <w:rPr>
          <w:noProof/>
        </w:rPr>
        <w:t>отслеживание истории изменения структуры БД или данных;</w:t>
      </w:r>
    </w:p>
    <w:p w14:paraId="4E481C19" w14:textId="32C92B9A" w:rsidR="001E6DBF" w:rsidRPr="00A13D16" w:rsidRDefault="00A13D16" w:rsidP="00BE2A04">
      <w:pPr>
        <w:pStyle w:val="a3"/>
        <w:numPr>
          <w:ilvl w:val="0"/>
          <w:numId w:val="20"/>
        </w:numPr>
        <w:tabs>
          <w:tab w:val="left" w:pos="709"/>
        </w:tabs>
        <w:ind w:left="0" w:firstLine="0"/>
        <w:rPr>
          <w:noProof/>
        </w:rPr>
      </w:pPr>
      <w:r>
        <w:rPr>
          <w:noProof/>
        </w:rPr>
        <w:t>уведомление об изменениях структуры БД или данных.</w:t>
      </w:r>
    </w:p>
    <w:p w14:paraId="0275A58F" w14:textId="212CF45D" w:rsidR="00093DA6" w:rsidRPr="00B1783C" w:rsidRDefault="00093DA6" w:rsidP="00A1693C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7" w:name="_Toc65072720"/>
      <w:r w:rsidRPr="00B1783C">
        <w:rPr>
          <w:rFonts w:ascii="Times New Roman" w:hAnsi="Times New Roman" w:cs="Times New Roman"/>
          <w:color w:val="000000" w:themeColor="text1"/>
          <w:sz w:val="28"/>
          <w:szCs w:val="28"/>
        </w:rPr>
        <w:t>1.4.</w:t>
      </w:r>
      <w:r w:rsidR="00A13D16" w:rsidRPr="00A13D16">
        <w:t xml:space="preserve"> </w:t>
      </w:r>
      <w:r w:rsidR="00A13D16" w:rsidRPr="00A13D16">
        <w:rPr>
          <w:rFonts w:ascii="Times New Roman" w:hAnsi="Times New Roman" w:cs="Times New Roman"/>
          <w:color w:val="000000" w:themeColor="text1"/>
          <w:sz w:val="28"/>
          <w:szCs w:val="28"/>
        </w:rPr>
        <w:t>Выбор СУБД</w:t>
      </w:r>
      <w:r w:rsidR="00FB3D4B" w:rsidRPr="00B1783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bookmarkEnd w:id="17"/>
    </w:p>
    <w:p w14:paraId="317568DB" w14:textId="77777777" w:rsidR="0052651B" w:rsidRDefault="00185933" w:rsidP="0052651B">
      <w:pPr>
        <w:ind w:firstLine="709"/>
        <w:rPr>
          <w:color w:val="131313"/>
          <w:szCs w:val="28"/>
          <w:shd w:val="clear" w:color="auto" w:fill="FFFFFF"/>
          <w:lang w:eastAsia="ru-RU"/>
        </w:rPr>
      </w:pPr>
      <w:r w:rsidRPr="00185933">
        <w:rPr>
          <w:color w:val="131313"/>
          <w:szCs w:val="28"/>
          <w:shd w:val="clear" w:color="auto" w:fill="FFFFFF"/>
          <w:lang w:eastAsia="ru-RU"/>
        </w:rPr>
        <w:t>Microsoft SQL Server представляет собой СУБД, обеспечивающую создание информационных систем с архитектурой “клиент-сервер”, в которой он играет роль сервера баз данных. SQL Server поддерживает: тиражирование данных, параллельную обработку, создание и обработку больших баз данных, отличается простотой управления и использования.</w:t>
      </w:r>
    </w:p>
    <w:p w14:paraId="0053C87E" w14:textId="1DA080AF" w:rsidR="00185933" w:rsidRPr="00185933" w:rsidRDefault="00185933" w:rsidP="0052651B">
      <w:pPr>
        <w:ind w:firstLine="709"/>
        <w:rPr>
          <w:color w:val="131313"/>
          <w:szCs w:val="28"/>
          <w:shd w:val="clear" w:color="auto" w:fill="FFFFFF"/>
          <w:lang w:eastAsia="ru-RU"/>
        </w:rPr>
      </w:pPr>
      <w:r w:rsidRPr="00185933">
        <w:rPr>
          <w:color w:val="131313"/>
          <w:szCs w:val="28"/>
          <w:shd w:val="clear" w:color="auto" w:fill="FFFFFF"/>
          <w:lang w:eastAsia="ru-RU"/>
        </w:rPr>
        <w:t>Эта СУБД обеспечивает высокую степень защиты данных, как от случайных потерь, так и от несанкционированного доступа, обладает развитыми средствами обработки данных и хорошим быстродействием.</w:t>
      </w:r>
    </w:p>
    <w:p w14:paraId="293F342F" w14:textId="038A05E6" w:rsidR="00185933" w:rsidRPr="005D2E97" w:rsidRDefault="00185933" w:rsidP="0052651B">
      <w:pPr>
        <w:ind w:firstLine="709"/>
        <w:rPr>
          <w:color w:val="131313"/>
          <w:szCs w:val="28"/>
          <w:shd w:val="clear" w:color="auto" w:fill="FFFFFF"/>
          <w:lang w:eastAsia="ru-RU"/>
        </w:rPr>
      </w:pPr>
      <w:r w:rsidRPr="00185933">
        <w:rPr>
          <w:color w:val="131313"/>
          <w:szCs w:val="28"/>
          <w:shd w:val="clear" w:color="auto" w:fill="FFFFFF"/>
          <w:lang w:eastAsia="ru-RU"/>
        </w:rPr>
        <w:t xml:space="preserve">SQL Server позволяет хранить огромные объёмы данных. SQL Server добавляет к сетевым компонентам специальные сервисы, такие как OLEDB (Object Linking and Embedding-Database - связывание и внедрение объектов базы данных) и ODBC (Open Database Connectivity - совместимость от­крытых баз данных). С их помощью обеспечивается совместимость различных кли­ентских приложений при работе с сервером. </w:t>
      </w:r>
      <w:r w:rsidR="00595655" w:rsidRPr="005D2E97">
        <w:rPr>
          <w:color w:val="131313"/>
          <w:szCs w:val="28"/>
          <w:shd w:val="clear" w:color="auto" w:fill="FFFFFF"/>
          <w:lang w:eastAsia="ru-RU"/>
        </w:rPr>
        <w:t>[2]</w:t>
      </w:r>
    </w:p>
    <w:p w14:paraId="78C1C192" w14:textId="14F5C10F" w:rsidR="00185933" w:rsidRPr="00185933" w:rsidRDefault="00185933" w:rsidP="0052651B">
      <w:pPr>
        <w:ind w:firstLine="709"/>
        <w:rPr>
          <w:color w:val="131313"/>
          <w:szCs w:val="28"/>
          <w:shd w:val="clear" w:color="auto" w:fill="FFFFFF"/>
          <w:lang w:eastAsia="ru-RU"/>
        </w:rPr>
      </w:pPr>
      <w:r w:rsidRPr="00185933">
        <w:rPr>
          <w:color w:val="131313"/>
          <w:szCs w:val="28"/>
          <w:shd w:val="clear" w:color="auto" w:fill="FFFFFF"/>
          <w:lang w:eastAsia="ru-RU"/>
        </w:rPr>
        <w:lastRenderedPageBreak/>
        <w:t>Пользователь компьютера-клиента с помощью сетевых средств своей операционной системы может устанавливать связь с компьютером-сервером, где установлен SQL Server. На компьютерах-клиентах размещаются локаль­ные базы данных, работа с которыми ведется с помощью персональных СУБД (Access, Visual FoxPro) или языков программирования (Visual Basic, Delphi, C++ Builder, Visual C+</w:t>
      </w:r>
      <w:r w:rsidR="001113F6">
        <w:rPr>
          <w:color w:val="131313"/>
          <w:szCs w:val="28"/>
          <w:shd w:val="clear" w:color="auto" w:fill="FFFFFF"/>
          <w:lang w:eastAsia="ru-RU"/>
        </w:rPr>
        <w:t>+). С их помощью через ODBC осуществляется доступ к базам дан</w:t>
      </w:r>
      <w:r w:rsidRPr="00185933">
        <w:rPr>
          <w:color w:val="131313"/>
          <w:szCs w:val="28"/>
          <w:shd w:val="clear" w:color="auto" w:fill="FFFFFF"/>
          <w:lang w:eastAsia="ru-RU"/>
        </w:rPr>
        <w:t xml:space="preserve">ных, размещенным на сервере. </w:t>
      </w:r>
      <w:bookmarkStart w:id="18" w:name="_GoBack"/>
      <w:bookmarkEnd w:id="18"/>
    </w:p>
    <w:p w14:paraId="3C2BE5BE" w14:textId="207D06C4" w:rsidR="00185933" w:rsidRPr="005D2E97" w:rsidRDefault="00185933" w:rsidP="0052651B">
      <w:pPr>
        <w:ind w:firstLine="709"/>
        <w:rPr>
          <w:color w:val="131313"/>
          <w:szCs w:val="28"/>
          <w:shd w:val="clear" w:color="auto" w:fill="FFFFFF"/>
          <w:lang w:eastAsia="ru-RU"/>
        </w:rPr>
      </w:pPr>
      <w:r w:rsidRPr="00185933">
        <w:rPr>
          <w:color w:val="131313"/>
          <w:szCs w:val="28"/>
          <w:shd w:val="clear" w:color="auto" w:fill="FFFFFF"/>
          <w:lang w:eastAsia="ru-RU"/>
        </w:rPr>
        <w:t>В SQL Server используется понятие роли(role). Каждому пользователю может быть назначено произ­вольное число ролей. Например, пользователю может быть назначена роль Администратора.</w:t>
      </w:r>
      <w:r w:rsidR="00595655" w:rsidRPr="005D2E97">
        <w:rPr>
          <w:color w:val="131313"/>
          <w:szCs w:val="28"/>
          <w:shd w:val="clear" w:color="auto" w:fill="FFFFFF"/>
          <w:lang w:eastAsia="ru-RU"/>
        </w:rPr>
        <w:t>[8]</w:t>
      </w:r>
    </w:p>
    <w:p w14:paraId="7B196C7B" w14:textId="77777777" w:rsidR="00185933" w:rsidRPr="00185933" w:rsidRDefault="00185933" w:rsidP="0052651B">
      <w:pPr>
        <w:ind w:firstLine="709"/>
        <w:rPr>
          <w:color w:val="131313"/>
          <w:szCs w:val="28"/>
          <w:shd w:val="clear" w:color="auto" w:fill="FFFFFF"/>
          <w:lang w:eastAsia="ru-RU"/>
        </w:rPr>
      </w:pPr>
      <w:r w:rsidRPr="00185933">
        <w:rPr>
          <w:color w:val="131313"/>
          <w:szCs w:val="28"/>
          <w:shd w:val="clear" w:color="auto" w:fill="FFFFFF"/>
          <w:lang w:eastAsia="ru-RU"/>
        </w:rPr>
        <w:t>Достоинства:</w:t>
      </w:r>
    </w:p>
    <w:p w14:paraId="1963AF4F" w14:textId="77777777" w:rsidR="00185933" w:rsidRPr="00185933" w:rsidRDefault="00185933" w:rsidP="0052651B">
      <w:pPr>
        <w:ind w:firstLine="709"/>
        <w:rPr>
          <w:color w:val="131313"/>
          <w:szCs w:val="28"/>
          <w:shd w:val="clear" w:color="auto" w:fill="FFFFFF"/>
          <w:lang w:eastAsia="ru-RU"/>
        </w:rPr>
      </w:pPr>
      <w:r w:rsidRPr="00185933">
        <w:rPr>
          <w:color w:val="131313"/>
          <w:szCs w:val="28"/>
          <w:shd w:val="clear" w:color="auto" w:fill="FFFFFF"/>
          <w:lang w:eastAsia="ru-RU"/>
        </w:rPr>
        <w:t>1.</w:t>
      </w:r>
      <w:r w:rsidRPr="00185933">
        <w:rPr>
          <w:color w:val="131313"/>
          <w:szCs w:val="28"/>
          <w:shd w:val="clear" w:color="auto" w:fill="FFFFFF"/>
          <w:lang w:eastAsia="ru-RU"/>
        </w:rPr>
        <w:tab/>
        <w:t>Бесплатная.</w:t>
      </w:r>
    </w:p>
    <w:p w14:paraId="204930A9" w14:textId="77777777" w:rsidR="00185933" w:rsidRPr="00185933" w:rsidRDefault="00185933" w:rsidP="0052651B">
      <w:pPr>
        <w:ind w:firstLine="709"/>
        <w:rPr>
          <w:color w:val="131313"/>
          <w:szCs w:val="28"/>
          <w:shd w:val="clear" w:color="auto" w:fill="FFFFFF"/>
          <w:lang w:eastAsia="ru-RU"/>
        </w:rPr>
      </w:pPr>
      <w:r w:rsidRPr="00185933">
        <w:rPr>
          <w:color w:val="131313"/>
          <w:szCs w:val="28"/>
          <w:shd w:val="clear" w:color="auto" w:fill="FFFFFF"/>
          <w:lang w:eastAsia="ru-RU"/>
        </w:rPr>
        <w:t>2.</w:t>
      </w:r>
      <w:r w:rsidRPr="00185933">
        <w:rPr>
          <w:color w:val="131313"/>
          <w:szCs w:val="28"/>
          <w:shd w:val="clear" w:color="auto" w:fill="FFFFFF"/>
          <w:lang w:eastAsia="ru-RU"/>
        </w:rPr>
        <w:tab/>
        <w:t>Является реляционной (Реляционная база данных представляет собой набор взаимосвязанных двухмерных таблиц (отношений)), полнофункциональной.</w:t>
      </w:r>
    </w:p>
    <w:p w14:paraId="32DC7765" w14:textId="77777777" w:rsidR="00185933" w:rsidRPr="00185933" w:rsidRDefault="00185933" w:rsidP="0052651B">
      <w:pPr>
        <w:ind w:firstLine="709"/>
        <w:rPr>
          <w:color w:val="131313"/>
          <w:szCs w:val="28"/>
          <w:shd w:val="clear" w:color="auto" w:fill="FFFFFF"/>
          <w:lang w:eastAsia="ru-RU"/>
        </w:rPr>
      </w:pPr>
      <w:r w:rsidRPr="00185933">
        <w:rPr>
          <w:color w:val="131313"/>
          <w:szCs w:val="28"/>
          <w:shd w:val="clear" w:color="auto" w:fill="FFFFFF"/>
          <w:lang w:eastAsia="ru-RU"/>
        </w:rPr>
        <w:t>3.</w:t>
      </w:r>
      <w:r w:rsidRPr="00185933">
        <w:rPr>
          <w:color w:val="131313"/>
          <w:szCs w:val="28"/>
          <w:shd w:val="clear" w:color="auto" w:fill="FFFFFF"/>
          <w:lang w:eastAsia="ru-RU"/>
        </w:rPr>
        <w:tab/>
        <w:t>Используется для создания распределенных баз данных коллективного использования.</w:t>
      </w:r>
    </w:p>
    <w:p w14:paraId="4EDD39C7" w14:textId="77777777" w:rsidR="00185933" w:rsidRPr="00185933" w:rsidRDefault="00185933" w:rsidP="0052651B">
      <w:pPr>
        <w:ind w:firstLine="709"/>
        <w:rPr>
          <w:color w:val="131313"/>
          <w:szCs w:val="28"/>
          <w:shd w:val="clear" w:color="auto" w:fill="FFFFFF"/>
          <w:lang w:eastAsia="ru-RU"/>
        </w:rPr>
      </w:pPr>
      <w:r w:rsidRPr="00185933">
        <w:rPr>
          <w:color w:val="131313"/>
          <w:szCs w:val="28"/>
          <w:shd w:val="clear" w:color="auto" w:fill="FFFFFF"/>
          <w:lang w:eastAsia="ru-RU"/>
        </w:rPr>
        <w:t>4.</w:t>
      </w:r>
      <w:r w:rsidRPr="00185933">
        <w:rPr>
          <w:color w:val="131313"/>
          <w:szCs w:val="28"/>
          <w:shd w:val="clear" w:color="auto" w:fill="FFFFFF"/>
          <w:lang w:eastAsia="ru-RU"/>
        </w:rPr>
        <w:tab/>
        <w:t>Реализует многопользовательский удаленный режим типа Клиент‑Сервер доступа к данным.</w:t>
      </w:r>
    </w:p>
    <w:p w14:paraId="17FE6A33" w14:textId="77777777" w:rsidR="00185933" w:rsidRPr="00185933" w:rsidRDefault="00185933" w:rsidP="00185933">
      <w:pPr>
        <w:spacing w:after="200" w:line="276" w:lineRule="auto"/>
        <w:ind w:firstLine="709"/>
        <w:rPr>
          <w:color w:val="131313"/>
          <w:szCs w:val="28"/>
          <w:shd w:val="clear" w:color="auto" w:fill="FFFFFF"/>
          <w:lang w:eastAsia="ru-RU"/>
        </w:rPr>
      </w:pPr>
      <w:r w:rsidRPr="00185933">
        <w:rPr>
          <w:color w:val="131313"/>
          <w:szCs w:val="28"/>
          <w:shd w:val="clear" w:color="auto" w:fill="FFFFFF"/>
          <w:lang w:eastAsia="ru-RU"/>
        </w:rPr>
        <w:t>Недостатки:</w:t>
      </w:r>
    </w:p>
    <w:p w14:paraId="163CF761" w14:textId="77777777" w:rsidR="00185933" w:rsidRPr="00185933" w:rsidRDefault="00185933" w:rsidP="00185933">
      <w:pPr>
        <w:spacing w:after="200" w:line="276" w:lineRule="auto"/>
        <w:ind w:firstLine="709"/>
        <w:rPr>
          <w:color w:val="131313"/>
          <w:szCs w:val="28"/>
          <w:shd w:val="clear" w:color="auto" w:fill="FFFFFF"/>
          <w:lang w:eastAsia="ru-RU"/>
        </w:rPr>
      </w:pPr>
      <w:r w:rsidRPr="00185933">
        <w:rPr>
          <w:color w:val="131313"/>
          <w:szCs w:val="28"/>
          <w:shd w:val="clear" w:color="auto" w:fill="FFFFFF"/>
          <w:lang w:eastAsia="ru-RU"/>
        </w:rPr>
        <w:t>1.</w:t>
      </w:r>
      <w:r w:rsidRPr="00185933">
        <w:rPr>
          <w:color w:val="131313"/>
          <w:szCs w:val="28"/>
          <w:shd w:val="clear" w:color="auto" w:fill="FFFFFF"/>
          <w:lang w:eastAsia="ru-RU"/>
        </w:rPr>
        <w:tab/>
        <w:t>Привязка к операционным системам Windows</w:t>
      </w:r>
    </w:p>
    <w:p w14:paraId="325DF286" w14:textId="3BEAF757" w:rsidR="00590B20" w:rsidRDefault="00185933" w:rsidP="00185933">
      <w:pPr>
        <w:spacing w:after="200" w:line="276" w:lineRule="auto"/>
        <w:ind w:firstLine="709"/>
        <w:rPr>
          <w:color w:val="000000"/>
          <w:szCs w:val="20"/>
          <w:lang w:eastAsia="ru-RU"/>
        </w:rPr>
      </w:pPr>
      <w:r w:rsidRPr="00185933">
        <w:rPr>
          <w:color w:val="131313"/>
          <w:szCs w:val="28"/>
          <w:shd w:val="clear" w:color="auto" w:fill="FFFFFF"/>
          <w:lang w:eastAsia="ru-RU"/>
        </w:rPr>
        <w:t>2.</w:t>
      </w:r>
      <w:r w:rsidRPr="00185933">
        <w:rPr>
          <w:color w:val="131313"/>
          <w:szCs w:val="28"/>
          <w:shd w:val="clear" w:color="auto" w:fill="FFFFFF"/>
          <w:lang w:eastAsia="ru-RU"/>
        </w:rPr>
        <w:tab/>
        <w:t>Сложный для освоения интерфейс</w:t>
      </w:r>
      <w:r w:rsidR="00590B20">
        <w:br w:type="page"/>
      </w:r>
    </w:p>
    <w:p w14:paraId="3A5CAB54" w14:textId="3D58FD52" w:rsidR="007C02C1" w:rsidRPr="00F84016" w:rsidRDefault="0052651B" w:rsidP="003E769F">
      <w:pPr>
        <w:pStyle w:val="1"/>
        <w:rPr>
          <w:rFonts w:ascii="Times New Roman" w:hAnsi="Times New Roman" w:cs="Times New Roman"/>
          <w:color w:val="000000" w:themeColor="text1"/>
          <w:sz w:val="32"/>
          <w:szCs w:val="32"/>
        </w:rPr>
      </w:pPr>
      <w:bookmarkStart w:id="19" w:name="_Toc65072721"/>
      <w:r w:rsidRPr="00F84016">
        <w:rPr>
          <w:rFonts w:ascii="Times New Roman" w:hAnsi="Times New Roman" w:cs="Times New Roman"/>
          <w:color w:val="000000" w:themeColor="text1"/>
          <w:sz w:val="32"/>
          <w:szCs w:val="32"/>
        </w:rPr>
        <w:lastRenderedPageBreak/>
        <w:t>ГЛАВА II.  РАЗРАБОТКА СРЕДСТВ ЗАЩИТЫ И АДМИНИСТРИРОВАНИЕ БАЗЫ ДАННЫХ "ИНФОРМАЦИОННО-ПОИСКОВАЯ СИСТЕМА ДЛЯ ГИБДД"</w:t>
      </w:r>
      <w:bookmarkEnd w:id="19"/>
    </w:p>
    <w:p w14:paraId="10258F6F" w14:textId="3F4047FB" w:rsidR="00093DA6" w:rsidRPr="00B1783C" w:rsidRDefault="00093DA6" w:rsidP="00A1693C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0" w:name="_Toc65072722"/>
      <w:r w:rsidRPr="00B1783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2.1. </w:t>
      </w:r>
      <w:r w:rsidR="00F84016" w:rsidRPr="00F84016">
        <w:rPr>
          <w:rFonts w:ascii="Times New Roman" w:hAnsi="Times New Roman" w:cs="Times New Roman"/>
          <w:color w:val="000000" w:themeColor="text1"/>
          <w:sz w:val="28"/>
          <w:szCs w:val="28"/>
        </w:rPr>
        <w:t>Выбор и создание плана резервного копирования базы данных</w:t>
      </w:r>
      <w:bookmarkEnd w:id="20"/>
    </w:p>
    <w:p w14:paraId="25D75FF1" w14:textId="71B207E0" w:rsidR="00FB3D4B" w:rsidRPr="00595655" w:rsidRDefault="008A7F37" w:rsidP="00BE2A04">
      <w:pPr>
        <w:ind w:firstLine="709"/>
      </w:pPr>
      <w:r w:rsidRPr="008A7F37">
        <w:t>Резервное копирование</w:t>
      </w:r>
      <w:r>
        <w:t xml:space="preserve"> - </w:t>
      </w:r>
      <w:r w:rsidRPr="008A7F37">
        <w:t>процесс создания копии данных на носителе</w:t>
      </w:r>
      <w:r>
        <w:t xml:space="preserve">, </w:t>
      </w:r>
      <w:r w:rsidRPr="008A7F37">
        <w:t>предназначенном для восстановления данных в оригинальном или новом месте их расположения в случае их повреждения или разрушения.</w:t>
      </w:r>
      <w:r w:rsidR="00595655" w:rsidRPr="00595655">
        <w:t>[</w:t>
      </w:r>
      <w:r w:rsidR="00595655">
        <w:t>10</w:t>
      </w:r>
      <w:r w:rsidR="00595655" w:rsidRPr="00595655">
        <w:t>]</w:t>
      </w:r>
    </w:p>
    <w:p w14:paraId="3AA48459" w14:textId="3B2774B6" w:rsidR="008A7F37" w:rsidRDefault="008A7F37" w:rsidP="008A7F37">
      <w:pPr>
        <w:ind w:firstLine="709"/>
      </w:pPr>
      <w:r w:rsidRPr="008A7F37">
        <w:t xml:space="preserve">В </w:t>
      </w:r>
      <w:r>
        <w:rPr>
          <w:lang w:val="en-US"/>
        </w:rPr>
        <w:t>MS</w:t>
      </w:r>
      <w:r w:rsidRPr="008A7F37">
        <w:t xml:space="preserve"> </w:t>
      </w:r>
      <w:r w:rsidRPr="008A7F37">
        <w:rPr>
          <w:lang w:val="en-US"/>
        </w:rPr>
        <w:t>SQL</w:t>
      </w:r>
      <w:r w:rsidRPr="008A7F37">
        <w:t xml:space="preserve"> </w:t>
      </w:r>
      <w:r w:rsidRPr="008A7F37">
        <w:rPr>
          <w:lang w:val="en-US"/>
        </w:rPr>
        <w:t>Server</w:t>
      </w:r>
      <w:r w:rsidRPr="008A7F37">
        <w:t xml:space="preserve"> предоставляется несколько методов резервного копирования для удовлетворения требований всевозможных сфер бизнеса и разнообразных применений баз данных:</w:t>
      </w:r>
    </w:p>
    <w:tbl>
      <w:tblPr>
        <w:tblStyle w:val="ab"/>
        <w:tblW w:w="8930" w:type="dxa"/>
        <w:tblInd w:w="817" w:type="dxa"/>
        <w:tblLook w:val="04A0" w:firstRow="1" w:lastRow="0" w:firstColumn="1" w:lastColumn="0" w:noHBand="0" w:noVBand="1"/>
      </w:tblPr>
      <w:tblGrid>
        <w:gridCol w:w="1985"/>
        <w:gridCol w:w="6945"/>
      </w:tblGrid>
      <w:tr w:rsidR="008A7F37" w14:paraId="4609DD18" w14:textId="77777777" w:rsidTr="008A7F37">
        <w:tc>
          <w:tcPr>
            <w:tcW w:w="1985" w:type="dxa"/>
          </w:tcPr>
          <w:p w14:paraId="587258C4" w14:textId="00069231" w:rsidR="008A7F37" w:rsidRPr="008A7F37" w:rsidRDefault="008A7F37" w:rsidP="00BE2A04">
            <w:pPr>
              <w:rPr>
                <w:lang w:val="en-US"/>
              </w:rPr>
            </w:pPr>
            <w:r>
              <w:t>Полная</w:t>
            </w:r>
            <w:r w:rsidR="0004067C">
              <w:t xml:space="preserve"> </w:t>
            </w:r>
            <w:r>
              <w:rPr>
                <w:lang w:val="en-US"/>
              </w:rPr>
              <w:t>(Full</w:t>
            </w:r>
            <w:r w:rsidR="0004067C">
              <w:rPr>
                <w:lang w:val="en-US"/>
              </w:rPr>
              <w:t xml:space="preserve"> backup</w:t>
            </w:r>
            <w:r>
              <w:rPr>
                <w:lang w:val="en-US"/>
              </w:rPr>
              <w:t>)</w:t>
            </w:r>
          </w:p>
        </w:tc>
        <w:tc>
          <w:tcPr>
            <w:tcW w:w="6945" w:type="dxa"/>
          </w:tcPr>
          <w:p w14:paraId="35C447F9" w14:textId="41B3FE4F" w:rsidR="008A7F37" w:rsidRDefault="008A7F37" w:rsidP="008A7F37">
            <w:r>
              <w:t>Д</w:t>
            </w:r>
            <w:r w:rsidRPr="008A7F37">
              <w:t>елает копию всей базы данных, включая все объекты и данные системных таблиц. Полная резервная копия не будет усекать журнал транзакций. Это основной тип резервных копий, который требуется выполнять перед другими типами резервных копий.</w:t>
            </w:r>
          </w:p>
        </w:tc>
      </w:tr>
      <w:tr w:rsidR="008A7F37" w14:paraId="105D3498" w14:textId="77777777" w:rsidTr="008A7F37">
        <w:tc>
          <w:tcPr>
            <w:tcW w:w="1985" w:type="dxa"/>
          </w:tcPr>
          <w:p w14:paraId="0373C00F" w14:textId="15BBA387" w:rsidR="008A7F37" w:rsidRPr="008A7F37" w:rsidRDefault="008A7F37" w:rsidP="00BE2A04">
            <w:pPr>
              <w:rPr>
                <w:lang w:val="en-US"/>
              </w:rPr>
            </w:pPr>
            <w:r w:rsidRPr="008A7F37">
              <w:t>Журнал</w:t>
            </w:r>
            <w:r w:rsidRPr="008A7F37">
              <w:rPr>
                <w:lang w:val="en-US"/>
              </w:rPr>
              <w:t xml:space="preserve"> </w:t>
            </w:r>
            <w:r w:rsidRPr="008A7F37">
              <w:t>транзакций</w:t>
            </w:r>
            <w:r>
              <w:rPr>
                <w:lang w:val="en-US"/>
              </w:rPr>
              <w:t xml:space="preserve"> (</w:t>
            </w:r>
            <w:r w:rsidR="0004067C">
              <w:rPr>
                <w:lang w:val="en-US"/>
              </w:rPr>
              <w:t>T</w:t>
            </w:r>
            <w:r w:rsidRPr="008A7F37">
              <w:rPr>
                <w:lang w:val="en-US"/>
              </w:rPr>
              <w:t>ransaction log backup</w:t>
            </w:r>
            <w:r>
              <w:rPr>
                <w:lang w:val="en-US"/>
              </w:rPr>
              <w:t>)</w:t>
            </w:r>
          </w:p>
        </w:tc>
        <w:tc>
          <w:tcPr>
            <w:tcW w:w="6945" w:type="dxa"/>
          </w:tcPr>
          <w:p w14:paraId="0A9BA6DD" w14:textId="17D2B1B0" w:rsidR="008A7F37" w:rsidRDefault="008A7F37" w:rsidP="008A7F37">
            <w:r>
              <w:t>К</w:t>
            </w:r>
            <w:r w:rsidRPr="008A7F37">
              <w:t>опирует все транзакции, которые произошли с момента последнего резервного копирования, а затем урезает журнал транзакций для освобождения дискового пространства.</w:t>
            </w:r>
          </w:p>
        </w:tc>
      </w:tr>
      <w:tr w:rsidR="008A7F37" w14:paraId="4F674AC7" w14:textId="77777777" w:rsidTr="008A7F37">
        <w:tc>
          <w:tcPr>
            <w:tcW w:w="1985" w:type="dxa"/>
          </w:tcPr>
          <w:p w14:paraId="62B7698F" w14:textId="387ECD21" w:rsidR="008A7F37" w:rsidRDefault="008A7F37" w:rsidP="008A7F37">
            <w:r w:rsidRPr="008A7F37">
              <w:t>Разностная</w:t>
            </w:r>
            <w:r>
              <w:t xml:space="preserve"> (</w:t>
            </w:r>
            <w:r w:rsidR="0004067C">
              <w:t>D</w:t>
            </w:r>
            <w:r w:rsidR="0004067C" w:rsidRPr="0004067C">
              <w:rPr>
                <w:lang w:val="en-US"/>
              </w:rPr>
              <w:t>ifferential backup</w:t>
            </w:r>
            <w:r>
              <w:t>)</w:t>
            </w:r>
          </w:p>
        </w:tc>
        <w:tc>
          <w:tcPr>
            <w:tcW w:w="6945" w:type="dxa"/>
          </w:tcPr>
          <w:p w14:paraId="31597196" w14:textId="4EECF402" w:rsidR="008A7F37" w:rsidRDefault="0004067C" w:rsidP="008A7F37">
            <w:r>
              <w:t>К</w:t>
            </w:r>
            <w:r w:rsidRPr="0004067C">
              <w:t>опирование только тех данных, которые появились с момента последней полной резервной копии.</w:t>
            </w:r>
          </w:p>
        </w:tc>
      </w:tr>
      <w:tr w:rsidR="008A7F37" w14:paraId="7B913D39" w14:textId="77777777" w:rsidTr="008A7F37">
        <w:tc>
          <w:tcPr>
            <w:tcW w:w="1985" w:type="dxa"/>
          </w:tcPr>
          <w:p w14:paraId="48AC927A" w14:textId="29ED7497" w:rsidR="008A7F37" w:rsidRDefault="0004067C" w:rsidP="008A7F37">
            <w:r w:rsidRPr="0004067C">
              <w:t>Доступная только для копирования</w:t>
            </w:r>
            <w:r>
              <w:t xml:space="preserve"> (</w:t>
            </w:r>
            <w:r w:rsidRPr="0004067C">
              <w:t>Copy-only</w:t>
            </w:r>
            <w:r>
              <w:t>)</w:t>
            </w:r>
          </w:p>
        </w:tc>
        <w:tc>
          <w:tcPr>
            <w:tcW w:w="6945" w:type="dxa"/>
          </w:tcPr>
          <w:p w14:paraId="1F7C3886" w14:textId="22B1ACC4" w:rsidR="008A7F37" w:rsidRDefault="0004067C" w:rsidP="008A7F37">
            <w:r>
              <w:t>Н</w:t>
            </w:r>
            <w:r w:rsidRPr="0004067C">
              <w:t>е нарушает текущую цепочку резервных копий и используется только в том случае, если вам нужно снять полную резервную копию, не задевая текущую цепочку бекапов.</w:t>
            </w:r>
          </w:p>
        </w:tc>
      </w:tr>
    </w:tbl>
    <w:p w14:paraId="6789B677" w14:textId="77777777" w:rsidR="00657774" w:rsidRDefault="00657774" w:rsidP="00657774">
      <w:pPr>
        <w:ind w:firstLine="709"/>
      </w:pPr>
      <w:r>
        <w:br w:type="page"/>
      </w:r>
    </w:p>
    <w:p w14:paraId="3366EF7A" w14:textId="0B020515" w:rsidR="0004067C" w:rsidRDefault="0004067C" w:rsidP="00657774">
      <w:pPr>
        <w:ind w:firstLine="709"/>
      </w:pPr>
      <w:r>
        <w:lastRenderedPageBreak/>
        <w:t>При осуществлении полного резервного копирования базы данных сервером SQL Server выполняются следующие действия:</w:t>
      </w:r>
    </w:p>
    <w:p w14:paraId="0EFDDA57" w14:textId="77777777" w:rsidR="0004067C" w:rsidRDefault="0004067C" w:rsidP="00BE2A04">
      <w:pPr>
        <w:pStyle w:val="a3"/>
        <w:numPr>
          <w:ilvl w:val="0"/>
          <w:numId w:val="20"/>
        </w:numPr>
        <w:tabs>
          <w:tab w:val="left" w:pos="709"/>
        </w:tabs>
        <w:ind w:left="0" w:firstLine="0"/>
      </w:pPr>
      <w:r>
        <w:t>резервное копирование всех данных в базе данных;</w:t>
      </w:r>
    </w:p>
    <w:p w14:paraId="3BADE5DE" w14:textId="77777777" w:rsidR="0004067C" w:rsidRDefault="0004067C" w:rsidP="00BE2A04">
      <w:pPr>
        <w:pStyle w:val="a3"/>
        <w:numPr>
          <w:ilvl w:val="0"/>
          <w:numId w:val="20"/>
        </w:numPr>
        <w:tabs>
          <w:tab w:val="left" w:pos="709"/>
        </w:tabs>
        <w:ind w:left="0" w:firstLine="0"/>
      </w:pPr>
      <w:r>
        <w:t>резервное копирование всех изменений, которые возникают во время выполнения резервного копирования;</w:t>
      </w:r>
    </w:p>
    <w:p w14:paraId="19583A36" w14:textId="77777777" w:rsidR="0004067C" w:rsidRDefault="0004067C" w:rsidP="00BE2A04">
      <w:pPr>
        <w:pStyle w:val="a3"/>
        <w:numPr>
          <w:ilvl w:val="0"/>
          <w:numId w:val="20"/>
        </w:numPr>
        <w:tabs>
          <w:tab w:val="left" w:pos="709"/>
        </w:tabs>
        <w:ind w:left="0" w:firstLine="0"/>
      </w:pPr>
      <w:r>
        <w:t>резервное копирование всех транзакций, не зафиксированных в журнале транзакций.</w:t>
      </w:r>
    </w:p>
    <w:p w14:paraId="301332DF" w14:textId="58B20702" w:rsidR="00960CA6" w:rsidRPr="005D2E97" w:rsidRDefault="0004067C" w:rsidP="006F2DBD">
      <w:pPr>
        <w:ind w:firstLine="709"/>
      </w:pPr>
      <w:r>
        <w:t>Сервером SQL Server используются части журнала транзакций, которые были записаны в файл резервной копии для обеспечения согласованности данных при восстановлении резервной копии. Восстановленная база данных совпадает с состоянием базы данных на момент завершения резервного копирования за исключением всех незафиксированных транзакций. При восстановлении базы данных производится откат незафиксированных транзакций.</w:t>
      </w:r>
      <w:r w:rsidR="00595655" w:rsidRPr="005D2E97">
        <w:t>[9]</w:t>
      </w:r>
    </w:p>
    <w:p w14:paraId="39309E5E" w14:textId="60990756" w:rsidR="00960CA6" w:rsidRPr="00595655" w:rsidRDefault="00960CA6" w:rsidP="003358F6">
      <w:pPr>
        <w:ind w:firstLine="709"/>
      </w:pPr>
      <w:r w:rsidRPr="00960CA6">
        <w:t>Для моей базы данных я выбрал план полного резервного копирования (full backup), так как полная резервная копия представляет базу данных на момент создания резервной копии и служит основным источником данных в случае сбоя системы.</w:t>
      </w:r>
    </w:p>
    <w:p w14:paraId="3196BB28" w14:textId="11CBC73C" w:rsidR="00960CA6" w:rsidRPr="00960CA6" w:rsidRDefault="00960CA6" w:rsidP="00960CA6">
      <w:pPr>
        <w:ind w:firstLine="709"/>
      </w:pPr>
      <w:r w:rsidRPr="00960CA6">
        <w:t xml:space="preserve">Для того что создать резервную копию нам необходимо в обозревателе объектов зайти в свойства базы данных и выбрать </w:t>
      </w:r>
      <w:r w:rsidR="00FD2314">
        <w:t>«З</w:t>
      </w:r>
      <w:r w:rsidRPr="00960CA6">
        <w:t>адачи</w:t>
      </w:r>
      <w:r w:rsidR="00FD2314">
        <w:t>»</w:t>
      </w:r>
      <w:r w:rsidRPr="00960CA6">
        <w:t xml:space="preserve"> =&gt; </w:t>
      </w:r>
      <w:r w:rsidR="00FD2314">
        <w:t>«С</w:t>
      </w:r>
      <w:r w:rsidRPr="00960CA6">
        <w:t>оздать ре</w:t>
      </w:r>
      <w:r w:rsidR="00FD2314">
        <w:t>зер</w:t>
      </w:r>
      <w:r w:rsidRPr="00960CA6">
        <w:t>вную копи</w:t>
      </w:r>
      <w:r w:rsidR="00055E3A">
        <w:t>ю</w:t>
      </w:r>
      <w:r w:rsidR="00FD2314">
        <w:t>»</w:t>
      </w:r>
      <w:r w:rsidR="006F2DBD">
        <w:t>.</w:t>
      </w:r>
    </w:p>
    <w:p w14:paraId="69A4F408" w14:textId="590E3F72" w:rsidR="0004067C" w:rsidRDefault="00960CA6" w:rsidP="00657774">
      <w:pPr>
        <w:ind w:firstLine="709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83E1601" wp14:editId="2BA6AA78">
            <wp:extent cx="4285753" cy="3142356"/>
            <wp:effectExtent l="0" t="0" r="63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8167" cy="3188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4D780" w14:textId="5A4D1C57" w:rsidR="00960CA6" w:rsidRPr="00657774" w:rsidRDefault="00960CA6" w:rsidP="00657774">
      <w:pPr>
        <w:ind w:firstLine="709"/>
        <w:jc w:val="center"/>
        <w:rPr>
          <w:sz w:val="24"/>
        </w:rPr>
      </w:pPr>
      <w:r w:rsidRPr="00657774">
        <w:rPr>
          <w:sz w:val="24"/>
        </w:rPr>
        <w:t>Рис. 1 «Выбор резервного копирования»</w:t>
      </w:r>
    </w:p>
    <w:p w14:paraId="5B452B04" w14:textId="114C5713" w:rsidR="00960CA6" w:rsidRDefault="00960CA6" w:rsidP="00960CA6">
      <w:pPr>
        <w:ind w:firstLine="709"/>
      </w:pPr>
      <w:r>
        <w:t>После выбора типа резервного копирования, в «Параметрах резервного копирования» можно выбрать через какой промежуток времени следует удалить резервную копию</w:t>
      </w:r>
      <w:r w:rsidR="006F2DBD">
        <w:t>.</w:t>
      </w:r>
    </w:p>
    <w:p w14:paraId="6B2633B9" w14:textId="6F22BBF3" w:rsidR="00960CA6" w:rsidRDefault="00960CA6" w:rsidP="00657774">
      <w:pPr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02DEDBF7" wp14:editId="53938B02">
            <wp:extent cx="4301656" cy="3154161"/>
            <wp:effectExtent l="0" t="0" r="381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79379" cy="3211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13B36" w14:textId="06F4DE05" w:rsidR="00960CA6" w:rsidRPr="00657774" w:rsidRDefault="00960CA6" w:rsidP="00657774">
      <w:pPr>
        <w:ind w:firstLine="709"/>
        <w:jc w:val="center"/>
        <w:rPr>
          <w:sz w:val="24"/>
        </w:rPr>
      </w:pPr>
      <w:r w:rsidRPr="00657774">
        <w:rPr>
          <w:sz w:val="24"/>
        </w:rPr>
        <w:t>Рис. 2 «Параметры резервного копирования»</w:t>
      </w:r>
    </w:p>
    <w:p w14:paraId="7AF60E33" w14:textId="71195D59" w:rsidR="001C4A97" w:rsidRDefault="001C4A97" w:rsidP="001C4A97">
      <w:pPr>
        <w:ind w:firstLine="709"/>
      </w:pPr>
      <w:r w:rsidRPr="001C4A97">
        <w:t>При успешном создании резервного копирования появляется диалоговое окно, оповещающее о завершении операции</w:t>
      </w:r>
      <w:r w:rsidR="006F2DBD">
        <w:t>.</w:t>
      </w:r>
    </w:p>
    <w:p w14:paraId="59E7BC05" w14:textId="2B54B35A" w:rsidR="001C4A97" w:rsidRPr="00657774" w:rsidRDefault="001C4A97" w:rsidP="00657774">
      <w:pPr>
        <w:ind w:firstLine="709"/>
        <w:jc w:val="center"/>
        <w:rPr>
          <w:sz w:val="24"/>
        </w:rPr>
      </w:pPr>
      <w:r w:rsidRPr="00657774">
        <w:rPr>
          <w:noProof/>
          <w:sz w:val="24"/>
          <w:lang w:eastAsia="ru-RU"/>
        </w:rPr>
        <w:lastRenderedPageBreak/>
        <w:drawing>
          <wp:inline distT="0" distB="0" distL="0" distR="0" wp14:anchorId="6AEA9E79" wp14:editId="49A239A8">
            <wp:extent cx="3927944" cy="84771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0865" cy="8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16014" w14:textId="7652E012" w:rsidR="001C4A97" w:rsidRPr="00657774" w:rsidRDefault="001C4A97" w:rsidP="00657774">
      <w:pPr>
        <w:ind w:firstLine="709"/>
        <w:jc w:val="center"/>
        <w:rPr>
          <w:sz w:val="24"/>
        </w:rPr>
      </w:pPr>
      <w:r w:rsidRPr="00657774">
        <w:rPr>
          <w:sz w:val="24"/>
        </w:rPr>
        <w:t>Рис. 3 «Успешное создание резервной копии»</w:t>
      </w:r>
    </w:p>
    <w:p w14:paraId="377D3D20" w14:textId="2EDC4E72" w:rsidR="001C4A97" w:rsidRPr="00B1783C" w:rsidRDefault="001C4A97" w:rsidP="001C4A97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1" w:name="_Toc65072723"/>
      <w:r w:rsidRPr="00B1783C">
        <w:rPr>
          <w:rFonts w:ascii="Times New Roman" w:hAnsi="Times New Roman" w:cs="Times New Roman"/>
          <w:color w:val="000000" w:themeColor="text1"/>
          <w:sz w:val="28"/>
          <w:szCs w:val="28"/>
        </w:rPr>
        <w:t>2.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B1783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1C4A97">
        <w:rPr>
          <w:rFonts w:ascii="Times New Roman" w:hAnsi="Times New Roman" w:cs="Times New Roman"/>
          <w:color w:val="000000" w:themeColor="text1"/>
          <w:sz w:val="28"/>
          <w:szCs w:val="28"/>
        </w:rPr>
        <w:t>Создание ролей и пользователей на сервере БД</w:t>
      </w:r>
      <w:bookmarkEnd w:id="21"/>
    </w:p>
    <w:p w14:paraId="555C4967" w14:textId="5C1FBD6E" w:rsidR="00055E3A" w:rsidRPr="00595655" w:rsidRDefault="00AF0E2E" w:rsidP="006F2DBD">
      <w:pPr>
        <w:ind w:firstLine="709"/>
        <w:rPr>
          <w:szCs w:val="28"/>
        </w:rPr>
      </w:pPr>
      <w:r>
        <w:rPr>
          <w:szCs w:val="28"/>
        </w:rPr>
        <w:t>Пользователь БД</w:t>
      </w:r>
      <w:r w:rsidRPr="00AF0E2E">
        <w:rPr>
          <w:szCs w:val="28"/>
        </w:rPr>
        <w:t xml:space="preserve"> — это физическое или юридическое лицо, которое имеет доступ к БД и пользуется услугами информационной системы для получения информации. На каждом этапе развития базы данных (проектирование, реализация, эксплуатация, модернизация и развитие, полная реорганизация) с ней связаны разные категории пользо</w:t>
      </w:r>
      <w:r w:rsidR="006F2DBD">
        <w:rPr>
          <w:szCs w:val="28"/>
        </w:rPr>
        <w:t>вателей.</w:t>
      </w:r>
      <w:r w:rsidR="00595655" w:rsidRPr="00595655">
        <w:rPr>
          <w:szCs w:val="28"/>
        </w:rPr>
        <w:t>[4]</w:t>
      </w:r>
    </w:p>
    <w:p w14:paraId="09B92BED" w14:textId="15B3A394" w:rsidR="00AF0E2E" w:rsidRPr="00AF0E2E" w:rsidRDefault="00AF0E2E" w:rsidP="00AF0E2E">
      <w:pPr>
        <w:ind w:firstLine="709"/>
        <w:rPr>
          <w:szCs w:val="28"/>
        </w:rPr>
      </w:pPr>
      <w:r w:rsidRPr="00AF0E2E">
        <w:rPr>
          <w:szCs w:val="28"/>
        </w:rPr>
        <w:t>Существуют различные категории пользователей:</w:t>
      </w:r>
    </w:p>
    <w:p w14:paraId="2AA8B44A" w14:textId="25C1CEBA" w:rsidR="00BE48E8" w:rsidRPr="00BE48E8" w:rsidRDefault="00BE48E8" w:rsidP="00BE48E8">
      <w:pPr>
        <w:pStyle w:val="a3"/>
        <w:numPr>
          <w:ilvl w:val="0"/>
          <w:numId w:val="24"/>
        </w:numPr>
        <w:tabs>
          <w:tab w:val="left" w:pos="709"/>
        </w:tabs>
        <w:ind w:left="0" w:firstLine="0"/>
        <w:rPr>
          <w:szCs w:val="28"/>
        </w:rPr>
      </w:pPr>
      <w:r w:rsidRPr="00BE48E8">
        <w:rPr>
          <w:szCs w:val="28"/>
        </w:rPr>
        <w:t>Конечные пользователи — э</w:t>
      </w:r>
      <w:r w:rsidR="00AF0E2E" w:rsidRPr="00BE48E8">
        <w:rPr>
          <w:szCs w:val="28"/>
        </w:rPr>
        <w:t xml:space="preserve">то основная категория пользователей, в </w:t>
      </w:r>
      <w:r w:rsidRPr="00BE48E8">
        <w:rPr>
          <w:szCs w:val="28"/>
        </w:rPr>
        <w:t>интересах которых создается БД.</w:t>
      </w:r>
    </w:p>
    <w:p w14:paraId="7BB6574E" w14:textId="56E7DE48" w:rsidR="00BE48E8" w:rsidRPr="00BE48E8" w:rsidRDefault="00BE48E8" w:rsidP="00BE48E8">
      <w:pPr>
        <w:pStyle w:val="a3"/>
        <w:numPr>
          <w:ilvl w:val="0"/>
          <w:numId w:val="24"/>
        </w:numPr>
        <w:tabs>
          <w:tab w:val="left" w:pos="709"/>
        </w:tabs>
        <w:ind w:left="0" w:firstLine="0"/>
        <w:rPr>
          <w:szCs w:val="28"/>
        </w:rPr>
      </w:pPr>
      <w:r w:rsidRPr="00BE48E8">
        <w:rPr>
          <w:szCs w:val="28"/>
        </w:rPr>
        <w:t>Администратор базы данных —</w:t>
      </w:r>
      <w:r w:rsidR="00AF0E2E" w:rsidRPr="00BE48E8">
        <w:rPr>
          <w:szCs w:val="28"/>
        </w:rPr>
        <w:t xml:space="preserve"> это лицо или группа лиц, отвечающих за выработку требований к базе данных, ее проектирование, создание, эффективное</w:t>
      </w:r>
      <w:r w:rsidRPr="00BE48E8">
        <w:rPr>
          <w:szCs w:val="28"/>
        </w:rPr>
        <w:t xml:space="preserve"> использование и сопровождение.</w:t>
      </w:r>
    </w:p>
    <w:p w14:paraId="33AD39DD" w14:textId="77777777" w:rsidR="00BE48E8" w:rsidRPr="00BE48E8" w:rsidRDefault="00AF0E2E" w:rsidP="00BE48E8">
      <w:pPr>
        <w:pStyle w:val="a3"/>
        <w:numPr>
          <w:ilvl w:val="0"/>
          <w:numId w:val="24"/>
        </w:numPr>
        <w:tabs>
          <w:tab w:val="left" w:pos="709"/>
        </w:tabs>
        <w:ind w:left="0" w:firstLine="0"/>
        <w:rPr>
          <w:szCs w:val="28"/>
        </w:rPr>
      </w:pPr>
      <w:r w:rsidRPr="00BE48E8">
        <w:rPr>
          <w:szCs w:val="28"/>
        </w:rPr>
        <w:t>Разработч</w:t>
      </w:r>
      <w:r w:rsidR="00BE48E8" w:rsidRPr="00BE48E8">
        <w:rPr>
          <w:szCs w:val="28"/>
        </w:rPr>
        <w:t>ики и администраторы приложений — э</w:t>
      </w:r>
      <w:r w:rsidRPr="00BE48E8">
        <w:rPr>
          <w:szCs w:val="28"/>
        </w:rPr>
        <w:t>то группа пользователей, которая функционирует во время проектировани</w:t>
      </w:r>
      <w:r w:rsidR="00BE48E8" w:rsidRPr="00BE48E8">
        <w:rPr>
          <w:szCs w:val="28"/>
        </w:rPr>
        <w:t>я, создания и реорганизации БД.</w:t>
      </w:r>
    </w:p>
    <w:p w14:paraId="3671081F" w14:textId="07805930" w:rsidR="00055E3A" w:rsidRPr="002A04B4" w:rsidRDefault="00AF0E2E" w:rsidP="00055E3A">
      <w:pPr>
        <w:pStyle w:val="a3"/>
        <w:numPr>
          <w:ilvl w:val="0"/>
          <w:numId w:val="24"/>
        </w:numPr>
        <w:tabs>
          <w:tab w:val="left" w:pos="709"/>
        </w:tabs>
        <w:ind w:left="0" w:firstLine="0"/>
        <w:rPr>
          <w:szCs w:val="28"/>
        </w:rPr>
      </w:pPr>
      <w:r w:rsidRPr="00BE48E8">
        <w:rPr>
          <w:szCs w:val="28"/>
        </w:rPr>
        <w:t xml:space="preserve">Администраторы приложений </w:t>
      </w:r>
      <w:r w:rsidR="00BE48E8" w:rsidRPr="00BE48E8">
        <w:rPr>
          <w:szCs w:val="28"/>
        </w:rPr>
        <w:t xml:space="preserve">— </w:t>
      </w:r>
      <w:r w:rsidRPr="00BE48E8">
        <w:rPr>
          <w:szCs w:val="28"/>
        </w:rPr>
        <w:t>координируют работу разработчиков при разработке конкретного приложения или группы приложений, объединенных в функциональную подсистему.</w:t>
      </w:r>
    </w:p>
    <w:p w14:paraId="279AB38D" w14:textId="39FC24D2" w:rsidR="00E91B47" w:rsidRPr="00055E3A" w:rsidRDefault="00E91B47" w:rsidP="00E91B47">
      <w:pPr>
        <w:pStyle w:val="a3"/>
        <w:tabs>
          <w:tab w:val="left" w:pos="709"/>
        </w:tabs>
        <w:ind w:left="0" w:firstLine="709"/>
        <w:rPr>
          <w:szCs w:val="28"/>
        </w:rPr>
      </w:pPr>
      <w:r>
        <w:rPr>
          <w:szCs w:val="28"/>
        </w:rPr>
        <w:t>В</w:t>
      </w:r>
      <w:r w:rsidRPr="00E91B47">
        <w:rPr>
          <w:szCs w:val="28"/>
        </w:rPr>
        <w:t xml:space="preserve"> отличие от серверных ролей роли баз данных вы можете создавать самостоятельно.</w:t>
      </w:r>
      <w:r w:rsidR="00595655" w:rsidRPr="00595655">
        <w:rPr>
          <w:szCs w:val="28"/>
        </w:rPr>
        <w:t>[11]</w:t>
      </w:r>
      <w:r w:rsidRPr="00E91B47">
        <w:rPr>
          <w:szCs w:val="28"/>
        </w:rPr>
        <w:t xml:space="preserve"> Это можно сделать при помощи команды CREATE ROLE</w:t>
      </w:r>
      <w:r w:rsidR="00055E3A" w:rsidRPr="00055E3A">
        <w:rPr>
          <w:szCs w:val="28"/>
        </w:rPr>
        <w:t xml:space="preserve"> </w:t>
      </w:r>
      <w:r w:rsidR="00055E3A">
        <w:rPr>
          <w:szCs w:val="28"/>
        </w:rPr>
        <w:t xml:space="preserve">или через интерфейс СУБД «Безопасность» </w:t>
      </w:r>
      <w:r w:rsidR="00055E3A" w:rsidRPr="00FD2314">
        <w:rPr>
          <w:szCs w:val="28"/>
        </w:rPr>
        <w:t>=&gt;</w:t>
      </w:r>
      <w:r w:rsidR="00055E3A">
        <w:rPr>
          <w:szCs w:val="28"/>
        </w:rPr>
        <w:t xml:space="preserve"> «Роли» </w:t>
      </w:r>
      <w:r w:rsidR="00055E3A" w:rsidRPr="00FD2314">
        <w:rPr>
          <w:szCs w:val="28"/>
        </w:rPr>
        <w:t>=&gt;</w:t>
      </w:r>
      <w:r w:rsidR="00055E3A">
        <w:rPr>
          <w:szCs w:val="28"/>
        </w:rPr>
        <w:t xml:space="preserve"> «Создать роль базы данных»</w:t>
      </w:r>
      <w:r w:rsidRPr="00E91B47">
        <w:rPr>
          <w:szCs w:val="28"/>
        </w:rPr>
        <w:t xml:space="preserve">, </w:t>
      </w:r>
      <w:r>
        <w:rPr>
          <w:szCs w:val="28"/>
        </w:rPr>
        <w:t>например</w:t>
      </w:r>
      <w:r w:rsidRPr="00E91B47">
        <w:rPr>
          <w:szCs w:val="28"/>
        </w:rPr>
        <w:t>:</w:t>
      </w:r>
    </w:p>
    <w:p w14:paraId="3AC58CC9" w14:textId="7609EAB0" w:rsidR="00E91B47" w:rsidRPr="00657774" w:rsidRDefault="00E91B47" w:rsidP="00657774">
      <w:pPr>
        <w:pStyle w:val="a3"/>
        <w:tabs>
          <w:tab w:val="left" w:pos="709"/>
        </w:tabs>
        <w:ind w:left="0" w:firstLine="709"/>
        <w:jc w:val="center"/>
        <w:rPr>
          <w:sz w:val="24"/>
        </w:rPr>
      </w:pPr>
      <w:r w:rsidRPr="00657774">
        <w:rPr>
          <w:noProof/>
          <w:sz w:val="24"/>
          <w:lang w:eastAsia="ru-RU"/>
        </w:rPr>
        <w:drawing>
          <wp:inline distT="0" distB="0" distL="0" distR="0" wp14:anchorId="544E70ED" wp14:editId="5F83001C">
            <wp:extent cx="3927944" cy="489244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48421" cy="50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D4690" w14:textId="109D4DBB" w:rsidR="00FD2314" w:rsidRPr="00657774" w:rsidRDefault="00FD2314" w:rsidP="00657774">
      <w:pPr>
        <w:pStyle w:val="a3"/>
        <w:tabs>
          <w:tab w:val="left" w:pos="709"/>
        </w:tabs>
        <w:ind w:left="0" w:firstLine="709"/>
        <w:jc w:val="center"/>
        <w:rPr>
          <w:sz w:val="24"/>
        </w:rPr>
      </w:pPr>
      <w:r w:rsidRPr="00657774">
        <w:rPr>
          <w:sz w:val="24"/>
        </w:rPr>
        <w:t>Рис. 4 «Создание роли через запрос»</w:t>
      </w:r>
    </w:p>
    <w:p w14:paraId="7DBBC37D" w14:textId="0F6F0E44" w:rsidR="00055E3A" w:rsidRPr="00657774" w:rsidRDefault="00055E3A" w:rsidP="00657774">
      <w:pPr>
        <w:pStyle w:val="a3"/>
        <w:ind w:left="0" w:firstLine="709"/>
        <w:jc w:val="center"/>
        <w:rPr>
          <w:sz w:val="24"/>
        </w:rPr>
      </w:pPr>
      <w:r w:rsidRPr="00657774">
        <w:rPr>
          <w:noProof/>
          <w:sz w:val="24"/>
          <w:lang w:eastAsia="ru-RU"/>
        </w:rPr>
        <w:lastRenderedPageBreak/>
        <w:drawing>
          <wp:inline distT="0" distB="0" distL="0" distR="0" wp14:anchorId="3D4553DA" wp14:editId="37B04EEE">
            <wp:extent cx="3935896" cy="372150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9192" cy="374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31202" w14:textId="792FF83E" w:rsidR="00055E3A" w:rsidRPr="00657774" w:rsidRDefault="00055E3A" w:rsidP="00657774">
      <w:pPr>
        <w:pStyle w:val="a3"/>
        <w:tabs>
          <w:tab w:val="left" w:pos="709"/>
        </w:tabs>
        <w:ind w:left="0" w:firstLine="709"/>
        <w:jc w:val="center"/>
        <w:rPr>
          <w:sz w:val="24"/>
        </w:rPr>
      </w:pPr>
      <w:r w:rsidRPr="00657774">
        <w:rPr>
          <w:sz w:val="24"/>
        </w:rPr>
        <w:t>Рис. 5 «Создание роли через интерфейс»</w:t>
      </w:r>
    </w:p>
    <w:p w14:paraId="730F6DD9" w14:textId="1AAFD1BF" w:rsidR="00FD2314" w:rsidRDefault="00FD2314" w:rsidP="00FD2314">
      <w:pPr>
        <w:pStyle w:val="a3"/>
        <w:tabs>
          <w:tab w:val="left" w:pos="709"/>
        </w:tabs>
        <w:ind w:left="0" w:firstLine="709"/>
        <w:rPr>
          <w:szCs w:val="28"/>
        </w:rPr>
      </w:pPr>
      <w:r w:rsidRPr="00FD2314">
        <w:rPr>
          <w:szCs w:val="28"/>
        </w:rPr>
        <w:t>С помощью интерфейса базы данных мы созда</w:t>
      </w:r>
      <w:r>
        <w:rPr>
          <w:szCs w:val="28"/>
        </w:rPr>
        <w:t>дим пользователя. Обратимся в «Б</w:t>
      </w:r>
      <w:r w:rsidRPr="00FD2314">
        <w:rPr>
          <w:szCs w:val="28"/>
        </w:rPr>
        <w:t xml:space="preserve">езопасность» =&gt; </w:t>
      </w:r>
      <w:r>
        <w:rPr>
          <w:szCs w:val="28"/>
        </w:rPr>
        <w:t>«И</w:t>
      </w:r>
      <w:r w:rsidRPr="00FD2314">
        <w:rPr>
          <w:szCs w:val="28"/>
        </w:rPr>
        <w:t>мена для входа</w:t>
      </w:r>
      <w:r>
        <w:rPr>
          <w:szCs w:val="28"/>
        </w:rPr>
        <w:t>»</w:t>
      </w:r>
      <w:r w:rsidR="00410F34">
        <w:rPr>
          <w:szCs w:val="28"/>
        </w:rPr>
        <w:t xml:space="preserve"> </w:t>
      </w:r>
      <w:r w:rsidR="00410F34" w:rsidRPr="00FD2314">
        <w:rPr>
          <w:szCs w:val="28"/>
        </w:rPr>
        <w:t>=&gt;</w:t>
      </w:r>
      <w:r w:rsidR="00410F34">
        <w:rPr>
          <w:szCs w:val="28"/>
        </w:rPr>
        <w:t xml:space="preserve"> «Создать</w:t>
      </w:r>
      <w:r w:rsidRPr="00FD2314">
        <w:rPr>
          <w:szCs w:val="28"/>
        </w:rPr>
        <w:t xml:space="preserve"> имя для входа</w:t>
      </w:r>
      <w:r w:rsidR="00410F34">
        <w:rPr>
          <w:szCs w:val="28"/>
        </w:rPr>
        <w:t>»</w:t>
      </w:r>
      <w:r w:rsidRPr="00FD2314">
        <w:rPr>
          <w:szCs w:val="28"/>
        </w:rPr>
        <w:t>.</w:t>
      </w:r>
    </w:p>
    <w:p w14:paraId="660E4DDF" w14:textId="3DDC402A" w:rsidR="000D5BA9" w:rsidRPr="00657774" w:rsidRDefault="000D5BA9" w:rsidP="00657774">
      <w:pPr>
        <w:pStyle w:val="a3"/>
        <w:ind w:left="0" w:firstLine="709"/>
        <w:jc w:val="center"/>
        <w:rPr>
          <w:sz w:val="24"/>
          <w:lang w:val="en-US"/>
        </w:rPr>
      </w:pPr>
      <w:r w:rsidRPr="00657774">
        <w:rPr>
          <w:noProof/>
          <w:sz w:val="24"/>
          <w:lang w:eastAsia="ru-RU"/>
        </w:rPr>
        <w:drawing>
          <wp:inline distT="0" distB="0" distL="0" distR="0" wp14:anchorId="1EC0A9F3" wp14:editId="750EFB0B">
            <wp:extent cx="3967701" cy="375733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99550" cy="3787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660C0" w14:textId="61F15175" w:rsidR="000D5BA9" w:rsidRPr="00657774" w:rsidRDefault="000D5BA9" w:rsidP="00657774">
      <w:pPr>
        <w:pStyle w:val="a3"/>
        <w:ind w:left="0" w:firstLine="709"/>
        <w:jc w:val="center"/>
        <w:rPr>
          <w:sz w:val="24"/>
        </w:rPr>
      </w:pPr>
      <w:r w:rsidRPr="00657774">
        <w:rPr>
          <w:sz w:val="24"/>
        </w:rPr>
        <w:t>Рис. 6 «Создание имени для входа»</w:t>
      </w:r>
    </w:p>
    <w:p w14:paraId="79DCE08C" w14:textId="356B04A6" w:rsidR="000D5BA9" w:rsidRPr="000D5BA9" w:rsidRDefault="000D5BA9" w:rsidP="000D5BA9">
      <w:pPr>
        <w:pStyle w:val="a3"/>
        <w:ind w:left="0" w:firstLine="709"/>
        <w:rPr>
          <w:szCs w:val="28"/>
        </w:rPr>
      </w:pPr>
      <w:r w:rsidRPr="000D5BA9">
        <w:rPr>
          <w:szCs w:val="28"/>
        </w:rPr>
        <w:lastRenderedPageBreak/>
        <w:t xml:space="preserve">Устанавливаем необходимые </w:t>
      </w:r>
      <w:r>
        <w:rPr>
          <w:szCs w:val="28"/>
        </w:rPr>
        <w:t>параметры</w:t>
      </w:r>
      <w:r w:rsidR="002A04B4">
        <w:rPr>
          <w:szCs w:val="28"/>
        </w:rPr>
        <w:t>:</w:t>
      </w:r>
    </w:p>
    <w:p w14:paraId="299F487B" w14:textId="77777777" w:rsidR="000D5BA9" w:rsidRPr="000D5BA9" w:rsidRDefault="000D5BA9" w:rsidP="000D5BA9">
      <w:pPr>
        <w:pStyle w:val="a3"/>
        <w:tabs>
          <w:tab w:val="left" w:pos="709"/>
        </w:tabs>
        <w:ind w:left="0"/>
        <w:rPr>
          <w:szCs w:val="28"/>
        </w:rPr>
      </w:pPr>
      <w:r w:rsidRPr="000D5BA9">
        <w:rPr>
          <w:szCs w:val="28"/>
        </w:rPr>
        <w:t>•</w:t>
      </w:r>
      <w:r w:rsidRPr="000D5BA9">
        <w:rPr>
          <w:szCs w:val="28"/>
        </w:rPr>
        <w:tab/>
        <w:t>Требования использование политики паролей – при использовании этого пользователя, MSSQL будет требовать пароль для входа в базу данных</w:t>
      </w:r>
    </w:p>
    <w:p w14:paraId="5EAC66A1" w14:textId="77777777" w:rsidR="000D5BA9" w:rsidRPr="000D5BA9" w:rsidRDefault="000D5BA9" w:rsidP="000D5BA9">
      <w:pPr>
        <w:pStyle w:val="a3"/>
        <w:tabs>
          <w:tab w:val="left" w:pos="709"/>
        </w:tabs>
        <w:ind w:left="0"/>
        <w:rPr>
          <w:szCs w:val="28"/>
        </w:rPr>
      </w:pPr>
      <w:r w:rsidRPr="000D5BA9">
        <w:rPr>
          <w:szCs w:val="28"/>
        </w:rPr>
        <w:t>•</w:t>
      </w:r>
      <w:r w:rsidRPr="000D5BA9">
        <w:rPr>
          <w:szCs w:val="28"/>
        </w:rPr>
        <w:tab/>
        <w:t>Задать срок окончания действия паролей – каждый месяц система автоматический будет просить замену пароля для этого пользователя</w:t>
      </w:r>
    </w:p>
    <w:p w14:paraId="7C12D370" w14:textId="2929EA25" w:rsidR="000D5BA9" w:rsidRPr="000D5BA9" w:rsidRDefault="000D5BA9" w:rsidP="00657774">
      <w:pPr>
        <w:pStyle w:val="a3"/>
        <w:tabs>
          <w:tab w:val="left" w:pos="709"/>
        </w:tabs>
        <w:ind w:left="0"/>
        <w:rPr>
          <w:szCs w:val="28"/>
        </w:rPr>
      </w:pPr>
      <w:r w:rsidRPr="000D5BA9">
        <w:rPr>
          <w:szCs w:val="28"/>
        </w:rPr>
        <w:t>•</w:t>
      </w:r>
      <w:r w:rsidRPr="000D5BA9">
        <w:rPr>
          <w:szCs w:val="28"/>
        </w:rPr>
        <w:tab/>
        <w:t>Пользователь должен сменить пароль при следящем входе – MSSQL сделает запрос о сменен пароля при первой авторизации этого пользователя</w:t>
      </w:r>
    </w:p>
    <w:p w14:paraId="1505A9FD" w14:textId="1F4BEF4D" w:rsidR="000D5BA9" w:rsidRDefault="000D5BA9" w:rsidP="000D5BA9">
      <w:pPr>
        <w:pStyle w:val="a3"/>
        <w:ind w:left="0" w:firstLine="709"/>
        <w:rPr>
          <w:szCs w:val="28"/>
        </w:rPr>
      </w:pPr>
      <w:r w:rsidRPr="000D5BA9">
        <w:rPr>
          <w:szCs w:val="28"/>
        </w:rPr>
        <w:t>В следующей вкладке «Роли сервера» проставляем роли для данного пользователя.</w:t>
      </w:r>
    </w:p>
    <w:p w14:paraId="3F28268D" w14:textId="3F2C5C7F" w:rsidR="000D5BA9" w:rsidRPr="00657774" w:rsidRDefault="000D5BA9" w:rsidP="00657774">
      <w:pPr>
        <w:pStyle w:val="a3"/>
        <w:ind w:left="0" w:firstLine="709"/>
        <w:jc w:val="center"/>
        <w:rPr>
          <w:sz w:val="24"/>
          <w:lang w:val="en-US"/>
        </w:rPr>
      </w:pPr>
      <w:r w:rsidRPr="00657774">
        <w:rPr>
          <w:noProof/>
          <w:sz w:val="24"/>
          <w:lang w:eastAsia="ru-RU"/>
        </w:rPr>
        <w:drawing>
          <wp:inline distT="0" distB="0" distL="0" distR="0" wp14:anchorId="79997E98" wp14:editId="3410BB5E">
            <wp:extent cx="3943847" cy="3729018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63930" cy="374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543B6" w14:textId="27A7A9EA" w:rsidR="000D5BA9" w:rsidRPr="00657774" w:rsidRDefault="000D5BA9" w:rsidP="00657774">
      <w:pPr>
        <w:pStyle w:val="a3"/>
        <w:ind w:left="0" w:firstLine="709"/>
        <w:jc w:val="center"/>
        <w:rPr>
          <w:sz w:val="24"/>
        </w:rPr>
      </w:pPr>
      <w:r w:rsidRPr="00657774">
        <w:rPr>
          <w:sz w:val="24"/>
        </w:rPr>
        <w:t>Рис. 7 «Назначение роли»</w:t>
      </w:r>
    </w:p>
    <w:p w14:paraId="2D71907D" w14:textId="07080360" w:rsidR="000D5BA9" w:rsidRDefault="000D5BA9" w:rsidP="000D5BA9">
      <w:pPr>
        <w:pStyle w:val="a3"/>
        <w:ind w:left="0" w:firstLine="709"/>
        <w:rPr>
          <w:szCs w:val="28"/>
        </w:rPr>
      </w:pPr>
      <w:r>
        <w:rPr>
          <w:szCs w:val="28"/>
        </w:rPr>
        <w:t>Во вкладке «сопоставление пользователей</w:t>
      </w:r>
      <w:r w:rsidRPr="000D5BA9">
        <w:rPr>
          <w:szCs w:val="28"/>
        </w:rPr>
        <w:t>» мы указываем к каким базам данных он сможет обращаться. Также указываем ниже роли к этой базе данных.</w:t>
      </w:r>
    </w:p>
    <w:p w14:paraId="59763AC3" w14:textId="1DB46B21" w:rsidR="000D5BA9" w:rsidRPr="00657774" w:rsidRDefault="000D5BA9" w:rsidP="00657774">
      <w:pPr>
        <w:pStyle w:val="a3"/>
        <w:ind w:left="0" w:firstLine="709"/>
        <w:jc w:val="center"/>
        <w:rPr>
          <w:sz w:val="24"/>
        </w:rPr>
      </w:pPr>
      <w:r w:rsidRPr="00657774">
        <w:rPr>
          <w:noProof/>
          <w:sz w:val="24"/>
          <w:lang w:eastAsia="ru-RU"/>
        </w:rPr>
        <w:lastRenderedPageBreak/>
        <w:drawing>
          <wp:inline distT="0" distB="0" distL="0" distR="0" wp14:anchorId="6796207B" wp14:editId="55070F5A">
            <wp:extent cx="3943999" cy="3729162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61829" cy="374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E94F3" w14:textId="274FD03F" w:rsidR="00E34427" w:rsidRPr="00657774" w:rsidRDefault="00E34427" w:rsidP="00657774">
      <w:pPr>
        <w:pStyle w:val="a3"/>
        <w:ind w:left="0" w:firstLine="709"/>
        <w:jc w:val="center"/>
        <w:rPr>
          <w:sz w:val="24"/>
        </w:rPr>
      </w:pPr>
      <w:r w:rsidRPr="00657774">
        <w:rPr>
          <w:sz w:val="24"/>
        </w:rPr>
        <w:t>Рис. 8 «Указываем базу данных и роль в ней»</w:t>
      </w:r>
    </w:p>
    <w:p w14:paraId="568DC045" w14:textId="423E3121" w:rsidR="000D5BA9" w:rsidRDefault="00E34427" w:rsidP="000D5BA9">
      <w:pPr>
        <w:pStyle w:val="a3"/>
        <w:ind w:left="0" w:firstLine="709"/>
        <w:rPr>
          <w:szCs w:val="28"/>
        </w:rPr>
      </w:pPr>
      <w:r w:rsidRPr="00E34427">
        <w:rPr>
          <w:szCs w:val="28"/>
        </w:rPr>
        <w:t>На вкладке опции «Защищаемые объекты» и «Состояние» оставляем по умолчанию.</w:t>
      </w:r>
    </w:p>
    <w:p w14:paraId="66EF85A5" w14:textId="1B3B3E52" w:rsidR="00E34427" w:rsidRPr="00657774" w:rsidRDefault="00E34427" w:rsidP="00657774">
      <w:pPr>
        <w:pStyle w:val="a3"/>
        <w:ind w:left="0" w:firstLine="709"/>
        <w:jc w:val="center"/>
        <w:rPr>
          <w:sz w:val="24"/>
        </w:rPr>
      </w:pPr>
      <w:r w:rsidRPr="00657774">
        <w:rPr>
          <w:noProof/>
          <w:sz w:val="24"/>
          <w:lang w:eastAsia="ru-RU"/>
        </w:rPr>
        <w:drawing>
          <wp:inline distT="0" distB="0" distL="0" distR="0" wp14:anchorId="6B89D6EB" wp14:editId="263D057D">
            <wp:extent cx="3943847" cy="3729018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76859" cy="3760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020ED" w14:textId="1B21AF79" w:rsidR="00E34427" w:rsidRPr="00657774" w:rsidRDefault="00E34427" w:rsidP="00657774">
      <w:pPr>
        <w:pStyle w:val="a3"/>
        <w:ind w:left="0" w:firstLine="709"/>
        <w:jc w:val="center"/>
        <w:rPr>
          <w:sz w:val="24"/>
        </w:rPr>
      </w:pPr>
      <w:r w:rsidRPr="00657774">
        <w:rPr>
          <w:sz w:val="24"/>
        </w:rPr>
        <w:t>Рис. 9 «Состояние»</w:t>
      </w:r>
    </w:p>
    <w:p w14:paraId="5F09F294" w14:textId="633B5A15" w:rsidR="00E34427" w:rsidRPr="00657774" w:rsidRDefault="00E34427" w:rsidP="00657774">
      <w:pPr>
        <w:pStyle w:val="a3"/>
        <w:ind w:left="0" w:firstLine="709"/>
        <w:jc w:val="center"/>
        <w:rPr>
          <w:sz w:val="24"/>
        </w:rPr>
      </w:pPr>
      <w:r w:rsidRPr="00657774">
        <w:rPr>
          <w:noProof/>
          <w:sz w:val="24"/>
          <w:lang w:eastAsia="ru-RU"/>
        </w:rPr>
        <w:lastRenderedPageBreak/>
        <w:drawing>
          <wp:inline distT="0" distB="0" distL="0" distR="0" wp14:anchorId="76FBCF83" wp14:editId="2196BDB8">
            <wp:extent cx="3896139" cy="2280228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25169" cy="2355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4B475" w14:textId="5A83FFEB" w:rsidR="00A4530F" w:rsidRPr="00657774" w:rsidRDefault="00E34427" w:rsidP="00657774">
      <w:pPr>
        <w:pStyle w:val="a3"/>
        <w:ind w:left="0" w:firstLine="709"/>
        <w:jc w:val="center"/>
        <w:rPr>
          <w:sz w:val="24"/>
        </w:rPr>
      </w:pPr>
      <w:r w:rsidRPr="00657774">
        <w:rPr>
          <w:sz w:val="24"/>
        </w:rPr>
        <w:t>Рис. 10 «Успешное создание пользователя»</w:t>
      </w:r>
    </w:p>
    <w:p w14:paraId="52886EB3" w14:textId="7C5B002F" w:rsidR="005A73CE" w:rsidRPr="00B1783C" w:rsidRDefault="00455275" w:rsidP="00A1693C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2" w:name="_Toc65072724"/>
      <w:r w:rsidRPr="00B1783C">
        <w:rPr>
          <w:rFonts w:ascii="Times New Roman" w:hAnsi="Times New Roman" w:cs="Times New Roman"/>
          <w:color w:val="000000" w:themeColor="text1"/>
          <w:sz w:val="28"/>
          <w:szCs w:val="28"/>
        </w:rPr>
        <w:t>2.</w:t>
      </w:r>
      <w:r w:rsidR="00A43EEB" w:rsidRPr="00B1783C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B1783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A4530F" w:rsidRPr="00A4530F">
        <w:rPr>
          <w:rFonts w:ascii="Times New Roman" w:hAnsi="Times New Roman" w:cs="Times New Roman"/>
          <w:color w:val="000000" w:themeColor="text1"/>
          <w:sz w:val="28"/>
          <w:szCs w:val="28"/>
        </w:rPr>
        <w:t>Автоматизирование резервного копирования БД</w:t>
      </w:r>
      <w:bookmarkEnd w:id="22"/>
    </w:p>
    <w:p w14:paraId="1E45B22A" w14:textId="755F41BA" w:rsidR="004F27EE" w:rsidRPr="00595655" w:rsidRDefault="004F27EE" w:rsidP="004F27EE">
      <w:pPr>
        <w:pStyle w:val="af6"/>
        <w:ind w:left="6" w:firstLine="709"/>
        <w:contextualSpacing/>
      </w:pPr>
      <w:r>
        <w:t>План обслуживания SQL Server это самый распространенный способ настройки регулярного резервного копирования.</w:t>
      </w:r>
      <w:r w:rsidR="00595655" w:rsidRPr="00595655">
        <w:t>[14]</w:t>
      </w:r>
    </w:p>
    <w:p w14:paraId="72D0B2EC" w14:textId="60048B64" w:rsidR="004F27EE" w:rsidRDefault="002A04B4" w:rsidP="004F27EE">
      <w:pPr>
        <w:pStyle w:val="af6"/>
        <w:ind w:left="6" w:firstLine="709"/>
        <w:contextualSpacing/>
      </w:pPr>
      <w:r>
        <w:t xml:space="preserve">Например, зададим </w:t>
      </w:r>
      <w:r w:rsidR="004F27EE">
        <w:t>настройку резервного копирования базы данных на SQL Server:</w:t>
      </w:r>
    </w:p>
    <w:p w14:paraId="2FA0C313" w14:textId="3C17FC46" w:rsidR="002A04B4" w:rsidRDefault="002A04B4" w:rsidP="002A04B4">
      <w:pPr>
        <w:pStyle w:val="af6"/>
        <w:numPr>
          <w:ilvl w:val="0"/>
          <w:numId w:val="29"/>
        </w:numPr>
        <w:contextualSpacing/>
      </w:pPr>
      <w:r>
        <w:t>Каждые 24 часа делать полное резервное копирование</w:t>
      </w:r>
    </w:p>
    <w:p w14:paraId="0C068B31" w14:textId="1548F784" w:rsidR="002A04B4" w:rsidRDefault="002A04B4" w:rsidP="002A04B4">
      <w:pPr>
        <w:pStyle w:val="af6"/>
        <w:numPr>
          <w:ilvl w:val="0"/>
          <w:numId w:val="29"/>
        </w:numPr>
        <w:contextualSpacing/>
      </w:pPr>
      <w:r>
        <w:t>Каждые 30 минут делать резервную копию журнала транзакций</w:t>
      </w:r>
    </w:p>
    <w:p w14:paraId="1296D6D7" w14:textId="495CE694" w:rsidR="00187B8C" w:rsidRDefault="00187B8C" w:rsidP="004F27EE">
      <w:pPr>
        <w:pStyle w:val="af6"/>
        <w:ind w:left="6" w:firstLine="709"/>
        <w:contextualSpacing/>
      </w:pPr>
      <w:r w:rsidRPr="00187B8C">
        <w:t>Для начала нужно создать «Устройство резервного копирования», в «Объекты сервера» =&gt; «Устройства резервного копирования». Нужно указать имя устройства и файл, в котором будут храниться резервные копии (с расширением .bak) в дальнейшем можно посмотреть содержимое носителя, там будут перечислены все резервные копии.</w:t>
      </w:r>
    </w:p>
    <w:p w14:paraId="33740767" w14:textId="1EE24B5D" w:rsidR="00187B8C" w:rsidRPr="00657774" w:rsidRDefault="00187B8C" w:rsidP="00657774">
      <w:pPr>
        <w:pStyle w:val="af6"/>
        <w:ind w:firstLine="709"/>
        <w:contextualSpacing/>
        <w:jc w:val="center"/>
        <w:rPr>
          <w:sz w:val="24"/>
          <w:szCs w:val="24"/>
        </w:rPr>
      </w:pPr>
      <w:r w:rsidRPr="00657774">
        <w:rPr>
          <w:noProof/>
          <w:sz w:val="24"/>
          <w:szCs w:val="24"/>
        </w:rPr>
        <w:lastRenderedPageBreak/>
        <w:drawing>
          <wp:inline distT="0" distB="0" distL="0" distR="0" wp14:anchorId="245ECCEC" wp14:editId="780B9450">
            <wp:extent cx="3935589" cy="3721210"/>
            <wp:effectExtent l="0" t="0" r="825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84098" cy="376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1E81B" w14:textId="5A46AE7B" w:rsidR="00187B8C" w:rsidRPr="00657774" w:rsidRDefault="00187B8C" w:rsidP="00657774">
      <w:pPr>
        <w:pStyle w:val="af6"/>
        <w:ind w:firstLine="709"/>
        <w:contextualSpacing/>
        <w:jc w:val="center"/>
        <w:rPr>
          <w:sz w:val="24"/>
          <w:szCs w:val="24"/>
        </w:rPr>
      </w:pPr>
      <w:r w:rsidRPr="00657774">
        <w:rPr>
          <w:sz w:val="24"/>
          <w:szCs w:val="24"/>
        </w:rPr>
        <w:t>Рис. 11 «Создание устройства резервного копирования»</w:t>
      </w:r>
    </w:p>
    <w:p w14:paraId="2EEAA1B5" w14:textId="04C84D6E" w:rsidR="00187B8C" w:rsidRDefault="00187B8C" w:rsidP="00657774">
      <w:pPr>
        <w:pStyle w:val="af6"/>
        <w:ind w:firstLine="709"/>
        <w:contextualSpacing/>
      </w:pPr>
      <w:r>
        <w:t>Далее</w:t>
      </w:r>
      <w:r w:rsidRPr="00187B8C">
        <w:t xml:space="preserve"> нужно перейти в раздел </w:t>
      </w:r>
      <w:r>
        <w:t>«Управление» =</w:t>
      </w:r>
      <w:r w:rsidRPr="00187B8C">
        <w:t xml:space="preserve">&gt; </w:t>
      </w:r>
      <w:r>
        <w:t>«Планы обслуживания» =</w:t>
      </w:r>
      <w:r w:rsidRPr="00187B8C">
        <w:t>&gt;</w:t>
      </w:r>
      <w:r>
        <w:t xml:space="preserve"> «Создать план обслуживания»</w:t>
      </w:r>
      <w:r w:rsidR="007F3412">
        <w:t>.</w:t>
      </w:r>
    </w:p>
    <w:p w14:paraId="2F945B64" w14:textId="148D8A30" w:rsidR="001C4DF8" w:rsidRPr="00657774" w:rsidRDefault="00187B8C" w:rsidP="00657774">
      <w:pPr>
        <w:spacing w:after="200" w:line="276" w:lineRule="auto"/>
        <w:ind w:firstLine="709"/>
        <w:jc w:val="center"/>
        <w:rPr>
          <w:color w:val="000000"/>
          <w:sz w:val="24"/>
          <w:lang w:eastAsia="ru-RU"/>
        </w:rPr>
      </w:pPr>
      <w:r w:rsidRPr="00657774">
        <w:rPr>
          <w:noProof/>
          <w:sz w:val="24"/>
          <w:lang w:eastAsia="ru-RU"/>
        </w:rPr>
        <w:drawing>
          <wp:inline distT="0" distB="0" distL="0" distR="0" wp14:anchorId="0D83316B" wp14:editId="2AE97262">
            <wp:extent cx="3967701" cy="3653863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33" cy="3698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FB069E" w14:textId="1AF3A861" w:rsidR="00187B8C" w:rsidRPr="00657774" w:rsidRDefault="00187B8C" w:rsidP="00657774">
      <w:pPr>
        <w:spacing w:after="200" w:line="276" w:lineRule="auto"/>
        <w:ind w:firstLine="709"/>
        <w:jc w:val="center"/>
        <w:rPr>
          <w:color w:val="000000"/>
          <w:sz w:val="24"/>
          <w:lang w:eastAsia="ru-RU"/>
        </w:rPr>
      </w:pPr>
      <w:r w:rsidRPr="00657774">
        <w:rPr>
          <w:color w:val="000000"/>
          <w:sz w:val="24"/>
          <w:lang w:eastAsia="ru-RU"/>
        </w:rPr>
        <w:t>Рис. 12 «Мастер создания плана обслуживания»</w:t>
      </w:r>
    </w:p>
    <w:p w14:paraId="29B3DBA0" w14:textId="77777777" w:rsidR="00657774" w:rsidRDefault="00657774" w:rsidP="007F3412">
      <w:pPr>
        <w:spacing w:after="200" w:line="276" w:lineRule="auto"/>
        <w:ind w:firstLine="709"/>
        <w:rPr>
          <w:color w:val="000000"/>
          <w:szCs w:val="20"/>
          <w:lang w:eastAsia="ru-RU"/>
        </w:rPr>
      </w:pPr>
      <w:r>
        <w:rPr>
          <w:color w:val="000000"/>
          <w:szCs w:val="20"/>
          <w:lang w:eastAsia="ru-RU"/>
        </w:rPr>
        <w:br w:type="page"/>
      </w:r>
    </w:p>
    <w:p w14:paraId="598D0A78" w14:textId="01335797" w:rsidR="007F3412" w:rsidRPr="00187B8C" w:rsidRDefault="007F3412" w:rsidP="007F3412">
      <w:pPr>
        <w:spacing w:after="200" w:line="276" w:lineRule="auto"/>
        <w:ind w:firstLine="709"/>
        <w:rPr>
          <w:color w:val="000000"/>
          <w:szCs w:val="20"/>
          <w:lang w:eastAsia="ru-RU"/>
        </w:rPr>
      </w:pPr>
      <w:r>
        <w:rPr>
          <w:color w:val="000000"/>
          <w:szCs w:val="20"/>
          <w:lang w:eastAsia="ru-RU"/>
        </w:rPr>
        <w:lastRenderedPageBreak/>
        <w:t>Далее нужно указать название и режим работы плана.</w:t>
      </w:r>
    </w:p>
    <w:p w14:paraId="4FE41558" w14:textId="1D7D4CB8" w:rsidR="00187B8C" w:rsidRPr="00657774" w:rsidRDefault="007F3412" w:rsidP="00657774">
      <w:pPr>
        <w:spacing w:after="200" w:line="276" w:lineRule="auto"/>
        <w:ind w:firstLine="709"/>
        <w:jc w:val="center"/>
        <w:rPr>
          <w:color w:val="000000"/>
          <w:sz w:val="24"/>
          <w:lang w:eastAsia="ru-RU"/>
        </w:rPr>
      </w:pPr>
      <w:r w:rsidRPr="00657774">
        <w:rPr>
          <w:noProof/>
          <w:sz w:val="24"/>
          <w:lang w:eastAsia="ru-RU"/>
        </w:rPr>
        <w:drawing>
          <wp:inline distT="0" distB="0" distL="0" distR="0" wp14:anchorId="2E5321D9" wp14:editId="47D35F99">
            <wp:extent cx="3922540" cy="2902226"/>
            <wp:effectExtent l="0" t="0" r="190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15482" cy="297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5FDE3" w14:textId="77777777" w:rsidR="00B66CCB" w:rsidRPr="00657774" w:rsidRDefault="007F3412" w:rsidP="00657774">
      <w:pPr>
        <w:spacing w:after="200" w:line="276" w:lineRule="auto"/>
        <w:ind w:firstLine="709"/>
        <w:jc w:val="center"/>
        <w:rPr>
          <w:color w:val="000000"/>
          <w:sz w:val="24"/>
          <w:lang w:eastAsia="ru-RU"/>
        </w:rPr>
      </w:pPr>
      <w:r w:rsidRPr="00657774">
        <w:rPr>
          <w:color w:val="000000"/>
          <w:sz w:val="24"/>
          <w:lang w:eastAsia="ru-RU"/>
        </w:rPr>
        <w:t>Рис.13 «</w:t>
      </w:r>
      <w:r w:rsidRPr="00657774">
        <w:rPr>
          <w:sz w:val="24"/>
        </w:rPr>
        <w:t>Указание названия плана и режима работы</w:t>
      </w:r>
      <w:r w:rsidRPr="00657774">
        <w:rPr>
          <w:color w:val="000000"/>
          <w:sz w:val="24"/>
          <w:lang w:eastAsia="ru-RU"/>
        </w:rPr>
        <w:t>»</w:t>
      </w:r>
    </w:p>
    <w:p w14:paraId="2E91C76A" w14:textId="74F7D3A7" w:rsidR="007F3412" w:rsidRPr="00B66CCB" w:rsidRDefault="00B66CCB" w:rsidP="00657774">
      <w:pPr>
        <w:spacing w:after="200"/>
        <w:ind w:firstLine="709"/>
        <w:rPr>
          <w:color w:val="000000"/>
          <w:szCs w:val="20"/>
          <w:lang w:eastAsia="ru-RU"/>
        </w:rPr>
      </w:pPr>
      <w:r>
        <w:rPr>
          <w:color w:val="000000"/>
          <w:szCs w:val="20"/>
          <w:lang w:eastAsia="ru-RU"/>
        </w:rPr>
        <w:t>Далее нужно в</w:t>
      </w:r>
      <w:r>
        <w:rPr>
          <w:lang w:eastAsia="ru-RU"/>
        </w:rPr>
        <w:t>ыбрать</w:t>
      </w:r>
      <w:r w:rsidR="007F3412" w:rsidRPr="007F3412">
        <w:rPr>
          <w:lang w:eastAsia="ru-RU"/>
        </w:rPr>
        <w:t xml:space="preserve"> операции, которые нужно сделать в этом плане обслуживания:</w:t>
      </w:r>
    </w:p>
    <w:p w14:paraId="299C058D" w14:textId="55C7DD3F" w:rsidR="007F3412" w:rsidRPr="007F3412" w:rsidRDefault="007F3412" w:rsidP="007F3412">
      <w:pPr>
        <w:pStyle w:val="a3"/>
        <w:numPr>
          <w:ilvl w:val="0"/>
          <w:numId w:val="28"/>
        </w:numPr>
        <w:tabs>
          <w:tab w:val="left" w:pos="709"/>
        </w:tabs>
        <w:ind w:left="0" w:firstLine="0"/>
        <w:rPr>
          <w:lang w:eastAsia="ru-RU"/>
        </w:rPr>
      </w:pPr>
      <w:r w:rsidRPr="007F3412">
        <w:rPr>
          <w:lang w:eastAsia="ru-RU"/>
        </w:rPr>
        <w:t>Back Up Database (Full)</w:t>
      </w:r>
    </w:p>
    <w:p w14:paraId="32BA8C3E" w14:textId="4BD261EB" w:rsidR="00187B8C" w:rsidRPr="007F3412" w:rsidRDefault="007F3412" w:rsidP="007F3412">
      <w:pPr>
        <w:pStyle w:val="a3"/>
        <w:numPr>
          <w:ilvl w:val="0"/>
          <w:numId w:val="28"/>
        </w:numPr>
        <w:tabs>
          <w:tab w:val="left" w:pos="709"/>
        </w:tabs>
        <w:ind w:left="0" w:firstLine="0"/>
        <w:rPr>
          <w:lang w:val="en-US" w:eastAsia="ru-RU"/>
        </w:rPr>
      </w:pPr>
      <w:r w:rsidRPr="007F3412">
        <w:rPr>
          <w:lang w:val="en-US" w:eastAsia="ru-RU"/>
        </w:rPr>
        <w:t>Back Up Database (Transaction Log)</w:t>
      </w:r>
    </w:p>
    <w:p w14:paraId="6103642A" w14:textId="6F17253D" w:rsidR="007F3412" w:rsidRPr="00657774" w:rsidRDefault="00B66CCB" w:rsidP="00657774">
      <w:pPr>
        <w:spacing w:after="200" w:line="276" w:lineRule="auto"/>
        <w:ind w:firstLine="709"/>
        <w:jc w:val="center"/>
        <w:rPr>
          <w:color w:val="000000"/>
          <w:sz w:val="24"/>
          <w:lang w:val="en-US" w:eastAsia="ru-RU"/>
        </w:rPr>
      </w:pPr>
      <w:r w:rsidRPr="00657774">
        <w:rPr>
          <w:noProof/>
          <w:sz w:val="24"/>
          <w:lang w:eastAsia="ru-RU"/>
        </w:rPr>
        <w:drawing>
          <wp:inline distT="0" distB="0" distL="0" distR="0" wp14:anchorId="1E05535B" wp14:editId="33EE6B8F">
            <wp:extent cx="3967701" cy="314559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11750" cy="3180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C75D1" w14:textId="6437591F" w:rsidR="00B66CCB" w:rsidRPr="00657774" w:rsidRDefault="00B66CCB" w:rsidP="00657774">
      <w:pPr>
        <w:spacing w:after="200"/>
        <w:ind w:firstLine="709"/>
        <w:jc w:val="center"/>
        <w:rPr>
          <w:color w:val="000000"/>
          <w:sz w:val="24"/>
          <w:lang w:eastAsia="ru-RU"/>
        </w:rPr>
      </w:pPr>
      <w:r w:rsidRPr="00657774">
        <w:rPr>
          <w:color w:val="000000"/>
          <w:sz w:val="24"/>
          <w:lang w:eastAsia="ru-RU"/>
        </w:rPr>
        <w:t>Рис. 14 «Выбор операций»</w:t>
      </w:r>
    </w:p>
    <w:p w14:paraId="3A62F31F" w14:textId="2762E948" w:rsidR="006F2DBD" w:rsidRPr="00B66CCB" w:rsidRDefault="006F2DBD" w:rsidP="00657774">
      <w:pPr>
        <w:spacing w:after="200"/>
        <w:ind w:firstLine="709"/>
        <w:rPr>
          <w:color w:val="000000"/>
          <w:szCs w:val="20"/>
          <w:lang w:eastAsia="ru-RU"/>
        </w:rPr>
      </w:pPr>
      <w:r>
        <w:rPr>
          <w:color w:val="000000"/>
          <w:szCs w:val="20"/>
          <w:lang w:eastAsia="ru-RU"/>
        </w:rPr>
        <w:lastRenderedPageBreak/>
        <w:t>Дальше настраиваем последовательность операций в плане резервного копирования.</w:t>
      </w:r>
    </w:p>
    <w:p w14:paraId="62200526" w14:textId="5E2BA1F7" w:rsidR="00B66CCB" w:rsidRPr="00657774" w:rsidRDefault="006F2DBD" w:rsidP="00657774">
      <w:pPr>
        <w:spacing w:after="200" w:line="276" w:lineRule="auto"/>
        <w:ind w:firstLine="709"/>
        <w:jc w:val="center"/>
        <w:rPr>
          <w:color w:val="000000"/>
          <w:sz w:val="24"/>
          <w:lang w:val="en-US" w:eastAsia="ru-RU"/>
        </w:rPr>
      </w:pPr>
      <w:r w:rsidRPr="00657774">
        <w:rPr>
          <w:noProof/>
          <w:sz w:val="24"/>
          <w:lang w:eastAsia="ru-RU"/>
        </w:rPr>
        <w:drawing>
          <wp:inline distT="0" distB="0" distL="0" distR="0" wp14:anchorId="7C297FC6" wp14:editId="1EC740AC">
            <wp:extent cx="3927944" cy="3157271"/>
            <wp:effectExtent l="0" t="0" r="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42337" cy="316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F0F46" w14:textId="46B433EB" w:rsidR="006F2DBD" w:rsidRPr="00657774" w:rsidRDefault="006F2DBD" w:rsidP="00657774">
      <w:pPr>
        <w:spacing w:after="200" w:line="276" w:lineRule="auto"/>
        <w:ind w:firstLine="709"/>
        <w:jc w:val="center"/>
        <w:rPr>
          <w:color w:val="000000"/>
          <w:sz w:val="24"/>
          <w:lang w:eastAsia="ru-RU"/>
        </w:rPr>
      </w:pPr>
      <w:r w:rsidRPr="00657774">
        <w:rPr>
          <w:color w:val="000000"/>
          <w:sz w:val="24"/>
          <w:lang w:eastAsia="ru-RU"/>
        </w:rPr>
        <w:t>Рис. 15 «Последовательность операций в плане»</w:t>
      </w:r>
    </w:p>
    <w:p w14:paraId="0A388A6D" w14:textId="45134058" w:rsidR="006F2DBD" w:rsidRPr="006F2DBD" w:rsidRDefault="006F2DBD" w:rsidP="006F2DBD">
      <w:pPr>
        <w:spacing w:after="200" w:line="276" w:lineRule="auto"/>
        <w:ind w:firstLine="709"/>
        <w:rPr>
          <w:color w:val="000000"/>
          <w:szCs w:val="20"/>
          <w:lang w:eastAsia="ru-RU"/>
        </w:rPr>
      </w:pPr>
      <w:r>
        <w:rPr>
          <w:color w:val="000000"/>
          <w:szCs w:val="20"/>
          <w:lang w:eastAsia="ru-RU"/>
        </w:rPr>
        <w:t>Далее выбираем базу данных для которой создаём план обслуживания</w:t>
      </w:r>
    </w:p>
    <w:p w14:paraId="63864FAB" w14:textId="736EF82C" w:rsidR="00B66CCB" w:rsidRPr="00657774" w:rsidRDefault="006F2DBD" w:rsidP="00657774">
      <w:pPr>
        <w:spacing w:after="200" w:line="276" w:lineRule="auto"/>
        <w:ind w:firstLine="709"/>
        <w:jc w:val="center"/>
        <w:rPr>
          <w:color w:val="000000"/>
          <w:sz w:val="24"/>
          <w:lang w:eastAsia="ru-RU"/>
        </w:rPr>
      </w:pPr>
      <w:r w:rsidRPr="00657774">
        <w:rPr>
          <w:noProof/>
          <w:color w:val="000000"/>
          <w:sz w:val="24"/>
          <w:lang w:eastAsia="ru-RU"/>
        </w:rPr>
        <w:drawing>
          <wp:inline distT="0" distB="0" distL="0" distR="0" wp14:anchorId="48837793" wp14:editId="2DF551E0">
            <wp:extent cx="3959749" cy="3700803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018" cy="37552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880874F" w14:textId="734796DA" w:rsidR="00B66CCB" w:rsidRPr="00657774" w:rsidRDefault="006F2DBD" w:rsidP="00657774">
      <w:pPr>
        <w:spacing w:after="200" w:line="276" w:lineRule="auto"/>
        <w:ind w:firstLine="709"/>
        <w:jc w:val="center"/>
        <w:rPr>
          <w:color w:val="000000"/>
          <w:sz w:val="24"/>
          <w:lang w:eastAsia="ru-RU"/>
        </w:rPr>
      </w:pPr>
      <w:r w:rsidRPr="00657774">
        <w:rPr>
          <w:color w:val="000000"/>
          <w:sz w:val="24"/>
          <w:lang w:eastAsia="ru-RU"/>
        </w:rPr>
        <w:t>Рис. 16 «Выбор базы данных»</w:t>
      </w:r>
    </w:p>
    <w:p w14:paraId="347466E9" w14:textId="4C0F120E" w:rsidR="00B66CCB" w:rsidRPr="00657774" w:rsidRDefault="006F2DBD" w:rsidP="00657774">
      <w:pPr>
        <w:spacing w:after="200" w:line="276" w:lineRule="auto"/>
        <w:ind w:firstLine="709"/>
        <w:jc w:val="center"/>
        <w:rPr>
          <w:color w:val="000000"/>
          <w:sz w:val="24"/>
          <w:lang w:eastAsia="ru-RU"/>
        </w:rPr>
      </w:pPr>
      <w:r w:rsidRPr="00657774">
        <w:rPr>
          <w:noProof/>
          <w:color w:val="000000"/>
          <w:sz w:val="24"/>
          <w:lang w:eastAsia="ru-RU"/>
        </w:rPr>
        <w:lastRenderedPageBreak/>
        <w:drawing>
          <wp:inline distT="0" distB="0" distL="0" distR="0" wp14:anchorId="787B6D10" wp14:editId="25D33F8D">
            <wp:extent cx="3951799" cy="3441831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5714" cy="34800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6177AF" w14:textId="414E7D58" w:rsidR="00B66CCB" w:rsidRPr="00657774" w:rsidRDefault="006F2DBD" w:rsidP="00657774">
      <w:pPr>
        <w:spacing w:after="200" w:line="276" w:lineRule="auto"/>
        <w:ind w:firstLine="709"/>
        <w:jc w:val="center"/>
        <w:rPr>
          <w:color w:val="000000"/>
          <w:sz w:val="24"/>
          <w:lang w:eastAsia="ru-RU"/>
        </w:rPr>
      </w:pPr>
      <w:r w:rsidRPr="00657774">
        <w:rPr>
          <w:color w:val="000000"/>
          <w:sz w:val="24"/>
          <w:lang w:eastAsia="ru-RU"/>
        </w:rPr>
        <w:t>Рис. 17 «Выбор расписания»</w:t>
      </w:r>
    </w:p>
    <w:p w14:paraId="009D74B5" w14:textId="13B6DA71" w:rsidR="00B66CCB" w:rsidRPr="006F2DBD" w:rsidRDefault="0086093F" w:rsidP="00657774">
      <w:pPr>
        <w:spacing w:after="200"/>
        <w:ind w:firstLine="709"/>
        <w:rPr>
          <w:color w:val="000000"/>
          <w:szCs w:val="20"/>
          <w:lang w:eastAsia="ru-RU"/>
        </w:rPr>
      </w:pPr>
      <w:r w:rsidRPr="0086093F">
        <w:rPr>
          <w:color w:val="000000"/>
          <w:szCs w:val="20"/>
          <w:lang w:eastAsia="ru-RU"/>
        </w:rPr>
        <w:t>Укажите путь к каталогу, в который нужно сохранять резервные копию ваше базы данных.</w:t>
      </w:r>
    </w:p>
    <w:p w14:paraId="34FFBD69" w14:textId="001D0BF3" w:rsidR="00B66CCB" w:rsidRPr="00657774" w:rsidRDefault="0086093F" w:rsidP="00657774">
      <w:pPr>
        <w:spacing w:after="200" w:line="276" w:lineRule="auto"/>
        <w:ind w:firstLine="709"/>
        <w:jc w:val="center"/>
        <w:rPr>
          <w:color w:val="000000"/>
          <w:sz w:val="24"/>
          <w:lang w:eastAsia="ru-RU"/>
        </w:rPr>
      </w:pPr>
      <w:r w:rsidRPr="00657774">
        <w:rPr>
          <w:noProof/>
          <w:color w:val="000000"/>
          <w:sz w:val="24"/>
          <w:lang w:eastAsia="ru-RU"/>
        </w:rPr>
        <w:drawing>
          <wp:inline distT="0" distB="0" distL="0" distR="0" wp14:anchorId="09051886" wp14:editId="0A6C9FEE">
            <wp:extent cx="3943847" cy="3749741"/>
            <wp:effectExtent l="0" t="0" r="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3067" cy="3768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602B23" w14:textId="0047C5CF" w:rsidR="0086093F" w:rsidRPr="00657774" w:rsidRDefault="0086093F" w:rsidP="00657774">
      <w:pPr>
        <w:spacing w:after="200" w:line="276" w:lineRule="auto"/>
        <w:ind w:firstLine="709"/>
        <w:jc w:val="center"/>
        <w:rPr>
          <w:color w:val="000000"/>
          <w:sz w:val="24"/>
          <w:lang w:eastAsia="ru-RU"/>
        </w:rPr>
      </w:pPr>
      <w:r w:rsidRPr="00657774">
        <w:rPr>
          <w:color w:val="000000"/>
          <w:sz w:val="24"/>
          <w:lang w:eastAsia="ru-RU"/>
        </w:rPr>
        <w:t>Рис. 18 «Указание пути резервного копирования»</w:t>
      </w:r>
    </w:p>
    <w:p w14:paraId="5C7C4747" w14:textId="786AC038" w:rsidR="00DC07AA" w:rsidRDefault="00DC07AA" w:rsidP="00657774">
      <w:pPr>
        <w:spacing w:after="200"/>
        <w:ind w:firstLine="709"/>
        <w:rPr>
          <w:color w:val="000000"/>
          <w:szCs w:val="20"/>
          <w:lang w:eastAsia="ru-RU"/>
        </w:rPr>
      </w:pPr>
      <w:r>
        <w:rPr>
          <w:color w:val="000000"/>
          <w:szCs w:val="20"/>
          <w:lang w:eastAsia="ru-RU"/>
        </w:rPr>
        <w:lastRenderedPageBreak/>
        <w:t>Нажимаем «Далее» и аналогично настраиваем резервное копирование для журнала транзакций</w:t>
      </w:r>
      <w:r w:rsidR="00841A4E">
        <w:rPr>
          <w:color w:val="000000"/>
          <w:szCs w:val="20"/>
          <w:lang w:eastAsia="ru-RU"/>
        </w:rPr>
        <w:t>.</w:t>
      </w:r>
    </w:p>
    <w:p w14:paraId="325D2778" w14:textId="3D860EC2" w:rsidR="00841A4E" w:rsidRPr="00657774" w:rsidRDefault="00841A4E" w:rsidP="00657774">
      <w:pPr>
        <w:spacing w:after="200" w:line="276" w:lineRule="auto"/>
        <w:ind w:firstLine="709"/>
        <w:jc w:val="center"/>
        <w:rPr>
          <w:color w:val="000000"/>
          <w:sz w:val="24"/>
          <w:lang w:eastAsia="ru-RU"/>
        </w:rPr>
      </w:pPr>
      <w:r w:rsidRPr="00657774">
        <w:rPr>
          <w:noProof/>
          <w:color w:val="000000"/>
          <w:sz w:val="24"/>
          <w:lang w:eastAsia="ru-RU"/>
        </w:rPr>
        <w:drawing>
          <wp:inline distT="0" distB="0" distL="0" distR="0" wp14:anchorId="7D739D10" wp14:editId="68E962AF">
            <wp:extent cx="3975652" cy="3083991"/>
            <wp:effectExtent l="0" t="0" r="6350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9842" cy="31105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F10B4E" w14:textId="50412481" w:rsidR="00841A4E" w:rsidRPr="00657774" w:rsidRDefault="00841A4E" w:rsidP="00657774">
      <w:pPr>
        <w:spacing w:after="200" w:line="276" w:lineRule="auto"/>
        <w:ind w:firstLine="709"/>
        <w:jc w:val="center"/>
        <w:rPr>
          <w:color w:val="000000"/>
          <w:sz w:val="24"/>
          <w:lang w:eastAsia="ru-RU"/>
        </w:rPr>
      </w:pPr>
      <w:r w:rsidRPr="00657774">
        <w:rPr>
          <w:color w:val="000000"/>
          <w:sz w:val="24"/>
          <w:lang w:eastAsia="ru-RU"/>
        </w:rPr>
        <w:t>Рис. 19 «Успешное завершение создания плана обслуживания»</w:t>
      </w:r>
    </w:p>
    <w:p w14:paraId="6E224134" w14:textId="4EFEA16C" w:rsidR="00841A4E" w:rsidRPr="00657774" w:rsidRDefault="00841A4E" w:rsidP="00657774">
      <w:pPr>
        <w:spacing w:after="200" w:line="276" w:lineRule="auto"/>
        <w:ind w:firstLine="709"/>
        <w:jc w:val="center"/>
        <w:rPr>
          <w:color w:val="000000"/>
          <w:sz w:val="24"/>
          <w:lang w:eastAsia="ru-RU"/>
        </w:rPr>
      </w:pPr>
      <w:r w:rsidRPr="00657774">
        <w:rPr>
          <w:noProof/>
          <w:color w:val="000000"/>
          <w:sz w:val="24"/>
          <w:lang w:eastAsia="ru-RU"/>
        </w:rPr>
        <w:drawing>
          <wp:inline distT="0" distB="0" distL="0" distR="0" wp14:anchorId="689088D2" wp14:editId="24F07AA2">
            <wp:extent cx="3975652" cy="3238602"/>
            <wp:effectExtent l="0" t="0" r="635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134" cy="32446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B09C90" w14:textId="60181A8B" w:rsidR="00841A4E" w:rsidRPr="00657774" w:rsidRDefault="00841A4E" w:rsidP="00657774">
      <w:pPr>
        <w:spacing w:after="200" w:line="276" w:lineRule="auto"/>
        <w:ind w:firstLine="709"/>
        <w:jc w:val="center"/>
        <w:rPr>
          <w:color w:val="000000"/>
          <w:sz w:val="24"/>
          <w:lang w:eastAsia="ru-RU"/>
        </w:rPr>
      </w:pPr>
      <w:r w:rsidRPr="00657774">
        <w:rPr>
          <w:color w:val="000000"/>
          <w:sz w:val="24"/>
          <w:lang w:eastAsia="ru-RU"/>
        </w:rPr>
        <w:t>Рис. 20 «Просмотр журнала резервного копирования»</w:t>
      </w:r>
    </w:p>
    <w:p w14:paraId="6F375E9E" w14:textId="63DB4430" w:rsidR="00841A4E" w:rsidRPr="00657774" w:rsidRDefault="00841A4E" w:rsidP="00657774">
      <w:pPr>
        <w:spacing w:after="200" w:line="276" w:lineRule="auto"/>
        <w:ind w:firstLine="709"/>
        <w:jc w:val="center"/>
        <w:rPr>
          <w:color w:val="000000"/>
          <w:sz w:val="24"/>
          <w:lang w:eastAsia="ru-RU"/>
        </w:rPr>
      </w:pPr>
      <w:r w:rsidRPr="00657774">
        <w:rPr>
          <w:noProof/>
          <w:color w:val="000000"/>
          <w:sz w:val="24"/>
          <w:lang w:eastAsia="ru-RU"/>
        </w:rPr>
        <w:lastRenderedPageBreak/>
        <w:drawing>
          <wp:inline distT="0" distB="0" distL="0" distR="0" wp14:anchorId="60A0D35A" wp14:editId="19DC121B">
            <wp:extent cx="3999506" cy="3213879"/>
            <wp:effectExtent l="0" t="0" r="1270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538" cy="32171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D3D082" w14:textId="32479263" w:rsidR="00841A4E" w:rsidRPr="00657774" w:rsidRDefault="00841A4E" w:rsidP="00657774">
      <w:pPr>
        <w:spacing w:after="200" w:line="276" w:lineRule="auto"/>
        <w:ind w:firstLine="709"/>
        <w:jc w:val="center"/>
        <w:rPr>
          <w:color w:val="000000"/>
          <w:sz w:val="24"/>
          <w:lang w:eastAsia="ru-RU"/>
        </w:rPr>
      </w:pPr>
      <w:r w:rsidRPr="00657774">
        <w:rPr>
          <w:color w:val="000000"/>
          <w:sz w:val="24"/>
          <w:lang w:eastAsia="ru-RU"/>
        </w:rPr>
        <w:t>Рис. 21 «Просмотр журнала резервного копирования»</w:t>
      </w:r>
    </w:p>
    <w:p w14:paraId="00E4F0C7" w14:textId="23D3C5C0" w:rsidR="003F5B31" w:rsidRPr="00B1783C" w:rsidRDefault="00C04694" w:rsidP="001D79EA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3" w:name="_Toc65072725"/>
      <w:r w:rsidRPr="00B1783C">
        <w:rPr>
          <w:rFonts w:ascii="Times New Roman" w:hAnsi="Times New Roman" w:cs="Times New Roman"/>
          <w:color w:val="000000" w:themeColor="text1"/>
          <w:sz w:val="28"/>
          <w:szCs w:val="28"/>
        </w:rPr>
        <w:t>2.</w:t>
      </w:r>
      <w:r w:rsidR="00A43EEB" w:rsidRPr="00B1783C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Pr="00B1783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5F428F" w:rsidRPr="005F428F">
        <w:rPr>
          <w:rFonts w:ascii="Times New Roman" w:hAnsi="Times New Roman" w:cs="Times New Roman"/>
          <w:color w:val="000000" w:themeColor="text1"/>
          <w:sz w:val="28"/>
          <w:szCs w:val="28"/>
        </w:rPr>
        <w:t>Настройка прав доступа для пользователей</w:t>
      </w:r>
      <w:r w:rsidR="005F428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bookmarkEnd w:id="23"/>
    </w:p>
    <w:p w14:paraId="32F94BFF" w14:textId="6F77E97A" w:rsidR="005F428F" w:rsidRDefault="00BE7CDD" w:rsidP="00BE7CDD">
      <w:pPr>
        <w:shd w:val="clear" w:color="auto" w:fill="FFFFFF"/>
        <w:ind w:firstLine="709"/>
        <w:contextualSpacing/>
        <w:rPr>
          <w:color w:val="000000"/>
          <w:szCs w:val="20"/>
          <w:lang w:eastAsia="ru-RU"/>
        </w:rPr>
      </w:pPr>
      <w:r>
        <w:rPr>
          <w:color w:val="000000"/>
          <w:szCs w:val="20"/>
          <w:lang w:eastAsia="ru-RU"/>
        </w:rPr>
        <w:t>Для уже созданных пользователей мы</w:t>
      </w:r>
      <w:r w:rsidRPr="00BE7CDD">
        <w:rPr>
          <w:color w:val="000000"/>
          <w:szCs w:val="20"/>
          <w:lang w:eastAsia="ru-RU"/>
        </w:rPr>
        <w:t xml:space="preserve"> можем сделать настройку этого пользователя, указать новый пароль, имя для входа, поменять права</w:t>
      </w:r>
      <w:r>
        <w:rPr>
          <w:color w:val="000000"/>
          <w:szCs w:val="20"/>
          <w:lang w:eastAsia="ru-RU"/>
        </w:rPr>
        <w:t xml:space="preserve">, </w:t>
      </w:r>
      <w:r w:rsidRPr="00BE7CDD">
        <w:rPr>
          <w:color w:val="000000"/>
          <w:szCs w:val="20"/>
          <w:lang w:eastAsia="ru-RU"/>
        </w:rPr>
        <w:t xml:space="preserve">убрать или добавить базы данных для </w:t>
      </w:r>
      <w:r>
        <w:rPr>
          <w:color w:val="000000"/>
          <w:szCs w:val="20"/>
          <w:lang w:eastAsia="ru-RU"/>
        </w:rPr>
        <w:t>взаимодействия</w:t>
      </w:r>
      <w:r w:rsidRPr="00BE7CDD">
        <w:rPr>
          <w:color w:val="000000"/>
          <w:szCs w:val="20"/>
          <w:lang w:eastAsia="ru-RU"/>
        </w:rPr>
        <w:t>. Сделать это можно во вкладке «без</w:t>
      </w:r>
      <w:r>
        <w:rPr>
          <w:color w:val="000000"/>
          <w:szCs w:val="20"/>
          <w:lang w:eastAsia="ru-RU"/>
        </w:rPr>
        <w:t>опасность» =&gt; «имена для входа». В</w:t>
      </w:r>
      <w:r w:rsidRPr="00BE7CDD">
        <w:rPr>
          <w:color w:val="000000"/>
          <w:szCs w:val="20"/>
          <w:lang w:eastAsia="ru-RU"/>
        </w:rPr>
        <w:t>ыби</w:t>
      </w:r>
      <w:r>
        <w:rPr>
          <w:color w:val="000000"/>
          <w:szCs w:val="20"/>
          <w:lang w:eastAsia="ru-RU"/>
        </w:rPr>
        <w:t>раем существующего пользователя, и заходим в его свойства.</w:t>
      </w:r>
    </w:p>
    <w:p w14:paraId="1A129633" w14:textId="00B08032" w:rsidR="005F428F" w:rsidRPr="00657774" w:rsidRDefault="007F5FD2" w:rsidP="00657774">
      <w:pPr>
        <w:shd w:val="clear" w:color="auto" w:fill="FFFFFF"/>
        <w:ind w:firstLine="709"/>
        <w:contextualSpacing/>
        <w:jc w:val="center"/>
        <w:rPr>
          <w:color w:val="000000"/>
          <w:sz w:val="24"/>
          <w:lang w:eastAsia="ru-RU"/>
        </w:rPr>
      </w:pPr>
      <w:r w:rsidRPr="00657774">
        <w:rPr>
          <w:noProof/>
          <w:sz w:val="24"/>
          <w:lang w:eastAsia="ru-RU"/>
        </w:rPr>
        <w:lastRenderedPageBreak/>
        <w:drawing>
          <wp:inline distT="0" distB="0" distL="0" distR="0" wp14:anchorId="7482DD3C" wp14:editId="41471709">
            <wp:extent cx="3959750" cy="3744055"/>
            <wp:effectExtent l="0" t="0" r="3175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80537" cy="376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2B218" w14:textId="526A483E" w:rsidR="007F5FD2" w:rsidRPr="00657774" w:rsidRDefault="007F5FD2" w:rsidP="00657774">
      <w:pPr>
        <w:shd w:val="clear" w:color="auto" w:fill="FFFFFF"/>
        <w:ind w:firstLine="709"/>
        <w:contextualSpacing/>
        <w:jc w:val="center"/>
        <w:rPr>
          <w:color w:val="000000"/>
          <w:sz w:val="24"/>
          <w:lang w:eastAsia="ru-RU"/>
        </w:rPr>
      </w:pPr>
      <w:r w:rsidRPr="00657774">
        <w:rPr>
          <w:color w:val="000000"/>
          <w:sz w:val="24"/>
          <w:lang w:eastAsia="ru-RU"/>
        </w:rPr>
        <w:t>Рис. 22 «Данные о пользователе»</w:t>
      </w:r>
    </w:p>
    <w:p w14:paraId="5262616B" w14:textId="101B4ADA" w:rsidR="007F5FD2" w:rsidRDefault="007F5FD2" w:rsidP="007F5FD2">
      <w:pPr>
        <w:shd w:val="clear" w:color="auto" w:fill="FFFFFF"/>
        <w:ind w:firstLine="709"/>
        <w:contextualSpacing/>
        <w:rPr>
          <w:color w:val="000000"/>
          <w:szCs w:val="20"/>
          <w:lang w:eastAsia="ru-RU"/>
        </w:rPr>
      </w:pPr>
      <w:r>
        <w:rPr>
          <w:color w:val="000000"/>
          <w:szCs w:val="20"/>
          <w:lang w:eastAsia="ru-RU"/>
        </w:rPr>
        <w:t>Добавим пользователю роль «</w:t>
      </w:r>
      <w:r>
        <w:rPr>
          <w:szCs w:val="28"/>
          <w:lang w:val="en-US"/>
        </w:rPr>
        <w:t>dbcreator</w:t>
      </w:r>
      <w:r>
        <w:rPr>
          <w:color w:val="000000"/>
          <w:szCs w:val="20"/>
          <w:lang w:eastAsia="ru-RU"/>
        </w:rPr>
        <w:t>» для возможности взаимодействия с любыми базами данных.</w:t>
      </w:r>
    </w:p>
    <w:p w14:paraId="6FF77456" w14:textId="63606B12" w:rsidR="005F428F" w:rsidRPr="00657774" w:rsidRDefault="007F5FD2" w:rsidP="00657774">
      <w:pPr>
        <w:shd w:val="clear" w:color="auto" w:fill="FFFFFF"/>
        <w:ind w:firstLine="709"/>
        <w:contextualSpacing/>
        <w:jc w:val="center"/>
        <w:rPr>
          <w:color w:val="000000"/>
          <w:sz w:val="24"/>
          <w:lang w:eastAsia="ru-RU"/>
        </w:rPr>
      </w:pPr>
      <w:r w:rsidRPr="00657774">
        <w:rPr>
          <w:noProof/>
          <w:sz w:val="24"/>
          <w:lang w:eastAsia="ru-RU"/>
        </w:rPr>
        <w:drawing>
          <wp:inline distT="0" distB="0" distL="0" distR="0" wp14:anchorId="67A2119A" wp14:editId="56D2AE6F">
            <wp:extent cx="3975653" cy="3759092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86508" cy="376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86F0E" w14:textId="2A2BF18B" w:rsidR="007F5FD2" w:rsidRPr="00657774" w:rsidRDefault="007F5FD2" w:rsidP="00657774">
      <w:pPr>
        <w:shd w:val="clear" w:color="auto" w:fill="FFFFFF"/>
        <w:ind w:firstLine="709"/>
        <w:contextualSpacing/>
        <w:jc w:val="center"/>
        <w:rPr>
          <w:color w:val="000000"/>
          <w:sz w:val="24"/>
          <w:lang w:eastAsia="ru-RU"/>
        </w:rPr>
      </w:pPr>
      <w:r w:rsidRPr="00657774">
        <w:rPr>
          <w:color w:val="000000"/>
          <w:sz w:val="24"/>
          <w:lang w:eastAsia="ru-RU"/>
        </w:rPr>
        <w:t>Рис. 23 «Добавление роли»</w:t>
      </w:r>
    </w:p>
    <w:p w14:paraId="72DE3616" w14:textId="730BA1BB" w:rsidR="00922CC8" w:rsidRDefault="00922CC8" w:rsidP="007F5FD2">
      <w:pPr>
        <w:shd w:val="clear" w:color="auto" w:fill="FFFFFF"/>
        <w:ind w:firstLine="709"/>
        <w:contextualSpacing/>
        <w:rPr>
          <w:color w:val="000000"/>
          <w:szCs w:val="20"/>
          <w:lang w:eastAsia="ru-RU"/>
        </w:rPr>
      </w:pPr>
      <w:r w:rsidRPr="00922CC8">
        <w:rPr>
          <w:color w:val="000000"/>
          <w:szCs w:val="20"/>
          <w:lang w:eastAsia="ru-RU"/>
        </w:rPr>
        <w:lastRenderedPageBreak/>
        <w:t>Также мы можем проставить роли для определённой базы данных. Для этого нужно нажать на вкладку «Сопоставления пользователя» и проставим ему роли для некоторых баз данных</w:t>
      </w:r>
    </w:p>
    <w:p w14:paraId="4786F590" w14:textId="7A738669" w:rsidR="005F428F" w:rsidRPr="00657774" w:rsidRDefault="00922CC8" w:rsidP="00922CC8">
      <w:pPr>
        <w:shd w:val="clear" w:color="auto" w:fill="FFFFFF"/>
        <w:contextualSpacing/>
        <w:jc w:val="center"/>
        <w:rPr>
          <w:color w:val="000000"/>
          <w:sz w:val="24"/>
          <w:lang w:eastAsia="ru-RU"/>
        </w:rPr>
      </w:pPr>
      <w:r w:rsidRPr="00657774">
        <w:rPr>
          <w:noProof/>
          <w:sz w:val="24"/>
          <w:lang w:eastAsia="ru-RU"/>
        </w:rPr>
        <w:drawing>
          <wp:inline distT="0" distB="0" distL="0" distR="0" wp14:anchorId="15912129" wp14:editId="73C60842">
            <wp:extent cx="3951799" cy="3736537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82736" cy="3765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867A6" w14:textId="1F9FDA7C" w:rsidR="00922CC8" w:rsidRPr="00657774" w:rsidRDefault="00922CC8" w:rsidP="00922CC8">
      <w:pPr>
        <w:shd w:val="clear" w:color="auto" w:fill="FFFFFF"/>
        <w:contextualSpacing/>
        <w:jc w:val="center"/>
        <w:rPr>
          <w:color w:val="000000"/>
          <w:sz w:val="24"/>
          <w:lang w:eastAsia="ru-RU"/>
        </w:rPr>
      </w:pPr>
      <w:r w:rsidRPr="00657774">
        <w:rPr>
          <w:color w:val="000000"/>
          <w:sz w:val="24"/>
          <w:lang w:eastAsia="ru-RU"/>
        </w:rPr>
        <w:t>Рис. 24 «Добавление ролей в разных базах данных»</w:t>
      </w:r>
    </w:p>
    <w:p w14:paraId="7AD7CF04" w14:textId="77777777" w:rsidR="00922CC8" w:rsidRPr="008C47F0" w:rsidRDefault="00922CC8" w:rsidP="00922CC8">
      <w:pPr>
        <w:pStyle w:val="2"/>
        <w:spacing w:before="0"/>
        <w:rPr>
          <w:rFonts w:ascii="Times New Roman" w:hAnsi="Times New Roman" w:cs="Times New Roman"/>
          <w:color w:val="000000"/>
          <w:sz w:val="28"/>
          <w:szCs w:val="20"/>
          <w:lang w:eastAsia="ru-RU"/>
        </w:rPr>
      </w:pPr>
      <w:bookmarkStart w:id="24" w:name="_Toc64288425"/>
      <w:bookmarkStart w:id="25" w:name="_Toc65072726"/>
      <w:r w:rsidRPr="001D08D1">
        <w:rPr>
          <w:rFonts w:ascii="Times New Roman" w:hAnsi="Times New Roman" w:cs="Times New Roman"/>
          <w:color w:val="000000"/>
          <w:sz w:val="28"/>
          <w:szCs w:val="20"/>
          <w:lang w:eastAsia="ru-RU"/>
        </w:rPr>
        <w:t>2.5 Создание триггеров авторизации.</w:t>
      </w:r>
      <w:bookmarkEnd w:id="24"/>
      <w:bookmarkEnd w:id="25"/>
    </w:p>
    <w:p w14:paraId="476128F1" w14:textId="55368877" w:rsidR="00922CC8" w:rsidRPr="00595655" w:rsidRDefault="00922CC8" w:rsidP="00922CC8">
      <w:pPr>
        <w:shd w:val="clear" w:color="auto" w:fill="FFFFFF"/>
        <w:ind w:firstLine="709"/>
        <w:contextualSpacing/>
        <w:rPr>
          <w:color w:val="000000"/>
          <w:szCs w:val="20"/>
          <w:lang w:eastAsia="ru-RU"/>
        </w:rPr>
      </w:pPr>
      <w:r w:rsidRPr="00922CC8">
        <w:rPr>
          <w:color w:val="000000"/>
          <w:szCs w:val="20"/>
          <w:lang w:eastAsia="ru-RU"/>
        </w:rPr>
        <w:t>Триггеры уровня сервера реагируют на серверные события. Триггер уровня сервера создается посредством использования предложения ALL SERVER в инструкции CREATE TRIGGER. В зависимости от выполняемого триггером действия, существует два разных типа триггеров уровня сервера: обычные триггеры DDL и триггеры входа. Запуск обычных триггеров DDL основан на событиях инструкций DDL, а запуск триггеров входа - на событиях входа.</w:t>
      </w:r>
      <w:r w:rsidR="00595655" w:rsidRPr="00595655">
        <w:rPr>
          <w:color w:val="000000"/>
          <w:szCs w:val="20"/>
          <w:lang w:eastAsia="ru-RU"/>
        </w:rPr>
        <w:t>[13]</w:t>
      </w:r>
    </w:p>
    <w:p w14:paraId="1FEE97B0" w14:textId="7AD5C286" w:rsidR="005F428F" w:rsidRDefault="00922CC8" w:rsidP="00922CC8">
      <w:pPr>
        <w:shd w:val="clear" w:color="auto" w:fill="FFFFFF"/>
        <w:ind w:firstLine="709"/>
        <w:contextualSpacing/>
        <w:rPr>
          <w:color w:val="000000"/>
          <w:szCs w:val="20"/>
          <w:lang w:eastAsia="ru-RU"/>
        </w:rPr>
      </w:pPr>
      <w:r>
        <w:rPr>
          <w:color w:val="000000"/>
          <w:szCs w:val="20"/>
          <w:lang w:eastAsia="ru-RU"/>
        </w:rPr>
        <w:t>Создадим триггер</w:t>
      </w:r>
      <w:r w:rsidRPr="00922CC8">
        <w:rPr>
          <w:color w:val="000000"/>
          <w:szCs w:val="20"/>
          <w:lang w:eastAsia="ru-RU"/>
        </w:rPr>
        <w:t xml:space="preserve"> уровня сервера, который является триггером входа:</w:t>
      </w:r>
    </w:p>
    <w:p w14:paraId="7594970C" w14:textId="4CCDC6A0" w:rsidR="002908EB" w:rsidRDefault="002908EB" w:rsidP="002908EB">
      <w:pPr>
        <w:shd w:val="clear" w:color="auto" w:fill="FFFFFF"/>
        <w:ind w:firstLine="709"/>
        <w:contextualSpacing/>
        <w:jc w:val="center"/>
        <w:rPr>
          <w:color w:val="000000"/>
          <w:szCs w:val="20"/>
          <w:lang w:eastAsia="ru-RU"/>
        </w:rPr>
      </w:pPr>
      <w:r w:rsidRPr="002908EB">
        <w:rPr>
          <w:noProof/>
          <w:color w:val="000000"/>
          <w:sz w:val="24"/>
          <w:lang w:eastAsia="ru-RU"/>
        </w:rPr>
        <w:drawing>
          <wp:inline distT="0" distB="0" distL="0" distR="0" wp14:anchorId="6CC5CD62" wp14:editId="5702D950">
            <wp:extent cx="4364966" cy="478949"/>
            <wp:effectExtent l="0" t="0" r="0" b="0"/>
            <wp:docPr id="1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18554" cy="484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9B980" w14:textId="5019DE59" w:rsidR="002908EB" w:rsidRPr="002908EB" w:rsidRDefault="002908EB" w:rsidP="002908EB">
      <w:pPr>
        <w:shd w:val="clear" w:color="auto" w:fill="FFFFFF"/>
        <w:ind w:firstLine="709"/>
        <w:contextualSpacing/>
        <w:jc w:val="center"/>
        <w:rPr>
          <w:color w:val="000000"/>
          <w:sz w:val="24"/>
          <w:szCs w:val="20"/>
          <w:lang w:eastAsia="ru-RU"/>
        </w:rPr>
      </w:pPr>
      <w:r w:rsidRPr="002908EB">
        <w:rPr>
          <w:color w:val="000000"/>
          <w:sz w:val="24"/>
          <w:szCs w:val="20"/>
          <w:lang w:eastAsia="ru-RU"/>
        </w:rPr>
        <w:t>Рис. 25 «Выдача разрешения для имени входа»</w:t>
      </w:r>
    </w:p>
    <w:p w14:paraId="512DBB8B" w14:textId="7BA2ED5F" w:rsidR="005F428F" w:rsidRPr="00657774" w:rsidRDefault="002908EB" w:rsidP="002908EB">
      <w:pPr>
        <w:shd w:val="clear" w:color="auto" w:fill="FFFFFF"/>
        <w:contextualSpacing/>
        <w:jc w:val="center"/>
        <w:rPr>
          <w:color w:val="000000"/>
          <w:sz w:val="24"/>
          <w:lang w:eastAsia="ru-RU"/>
        </w:rPr>
      </w:pPr>
      <w:r w:rsidRPr="002908EB">
        <w:rPr>
          <w:noProof/>
          <w:color w:val="000000"/>
          <w:sz w:val="24"/>
          <w:lang w:eastAsia="ru-RU"/>
        </w:rPr>
        <w:lastRenderedPageBreak/>
        <w:drawing>
          <wp:inline distT="0" distB="0" distL="0" distR="0" wp14:anchorId="347953EB" wp14:editId="0F389EFC">
            <wp:extent cx="4563374" cy="3213644"/>
            <wp:effectExtent l="0" t="0" r="8890" b="6350"/>
            <wp:docPr id="2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04153" cy="324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C7A88" w14:textId="37FF9454" w:rsidR="005F428F" w:rsidRPr="00657774" w:rsidRDefault="002908EB" w:rsidP="00657774">
      <w:pPr>
        <w:shd w:val="clear" w:color="auto" w:fill="FFFFFF"/>
        <w:ind w:firstLine="709"/>
        <w:contextualSpacing/>
        <w:jc w:val="center"/>
        <w:rPr>
          <w:color w:val="000000"/>
          <w:sz w:val="24"/>
          <w:lang w:eastAsia="ru-RU"/>
        </w:rPr>
      </w:pPr>
      <w:r>
        <w:rPr>
          <w:color w:val="000000"/>
          <w:sz w:val="24"/>
          <w:lang w:eastAsia="ru-RU"/>
        </w:rPr>
        <w:t>Рис. 26</w:t>
      </w:r>
      <w:r w:rsidR="00922CC8" w:rsidRPr="00657774">
        <w:rPr>
          <w:color w:val="000000"/>
          <w:sz w:val="24"/>
          <w:lang w:eastAsia="ru-RU"/>
        </w:rPr>
        <w:t xml:space="preserve"> «Триггер авторизации»</w:t>
      </w:r>
    </w:p>
    <w:p w14:paraId="1B60B387" w14:textId="1F1F3AF2" w:rsidR="00922CC8" w:rsidRPr="00922CC8" w:rsidRDefault="001368D7" w:rsidP="00C15656">
      <w:pPr>
        <w:shd w:val="clear" w:color="auto" w:fill="FFFFFF"/>
        <w:ind w:firstLine="709"/>
        <w:contextualSpacing/>
        <w:rPr>
          <w:color w:val="000000"/>
          <w:szCs w:val="20"/>
          <w:lang w:eastAsia="ru-RU"/>
        </w:rPr>
      </w:pPr>
      <w:r>
        <w:rPr>
          <w:color w:val="000000"/>
          <w:szCs w:val="20"/>
          <w:lang w:eastAsia="ru-RU"/>
        </w:rPr>
        <w:t>Д</w:t>
      </w:r>
      <w:r w:rsidR="00922CC8" w:rsidRPr="00922CC8">
        <w:rPr>
          <w:color w:val="000000"/>
          <w:szCs w:val="20"/>
          <w:lang w:eastAsia="ru-RU"/>
        </w:rPr>
        <w:t>ля этого имени входа</w:t>
      </w:r>
      <w:r w:rsidR="002908EB" w:rsidRPr="002908EB">
        <w:rPr>
          <w:color w:val="000000"/>
          <w:szCs w:val="20"/>
          <w:lang w:eastAsia="ru-RU"/>
        </w:rPr>
        <w:t xml:space="preserve"> </w:t>
      </w:r>
      <w:r w:rsidR="002908EB">
        <w:rPr>
          <w:color w:val="000000"/>
          <w:szCs w:val="20"/>
          <w:lang w:eastAsia="ru-RU"/>
        </w:rPr>
        <w:t>«</w:t>
      </w:r>
      <w:r w:rsidR="002908EB">
        <w:rPr>
          <w:color w:val="000000"/>
          <w:szCs w:val="20"/>
          <w:lang w:val="en-US" w:eastAsia="ru-RU"/>
        </w:rPr>
        <w:t>Employee</w:t>
      </w:r>
      <w:r w:rsidR="002908EB" w:rsidRPr="002908EB">
        <w:rPr>
          <w:color w:val="000000"/>
          <w:szCs w:val="20"/>
          <w:lang w:eastAsia="ru-RU"/>
        </w:rPr>
        <w:t>1</w:t>
      </w:r>
      <w:r w:rsidR="002908EB">
        <w:rPr>
          <w:color w:val="000000"/>
          <w:szCs w:val="20"/>
          <w:lang w:eastAsia="ru-RU"/>
        </w:rPr>
        <w:t>»</w:t>
      </w:r>
      <w:r w:rsidR="00922CC8" w:rsidRPr="00922CC8">
        <w:rPr>
          <w:color w:val="000000"/>
          <w:szCs w:val="20"/>
          <w:lang w:eastAsia="ru-RU"/>
        </w:rPr>
        <w:t xml:space="preserve"> требуется разрешение VIEW SERVER STATE, которое и предоставляется ему посредств</w:t>
      </w:r>
      <w:r>
        <w:rPr>
          <w:color w:val="000000"/>
          <w:szCs w:val="20"/>
          <w:lang w:eastAsia="ru-RU"/>
        </w:rPr>
        <w:t>ом инструкции GRANT. Далее</w:t>
      </w:r>
      <w:r w:rsidR="00922CC8" w:rsidRPr="00922CC8">
        <w:rPr>
          <w:color w:val="000000"/>
          <w:szCs w:val="20"/>
          <w:lang w:eastAsia="ru-RU"/>
        </w:rPr>
        <w:t xml:space="preserve"> создается т</w:t>
      </w:r>
      <w:r>
        <w:rPr>
          <w:color w:val="000000"/>
          <w:szCs w:val="20"/>
          <w:lang w:eastAsia="ru-RU"/>
        </w:rPr>
        <w:t>риггер «</w:t>
      </w:r>
      <w:r w:rsidR="002908EB">
        <w:rPr>
          <w:color w:val="000000"/>
          <w:szCs w:val="20"/>
          <w:lang w:val="en-US" w:eastAsia="ru-RU"/>
        </w:rPr>
        <w:t>ConnectionTrigger</w:t>
      </w:r>
      <w:r>
        <w:rPr>
          <w:color w:val="000000"/>
          <w:szCs w:val="20"/>
          <w:lang w:eastAsia="ru-RU"/>
        </w:rPr>
        <w:t xml:space="preserve">», который </w:t>
      </w:r>
      <w:r w:rsidR="00922CC8" w:rsidRPr="00922CC8">
        <w:rPr>
          <w:color w:val="000000"/>
          <w:szCs w:val="20"/>
          <w:lang w:eastAsia="ru-RU"/>
        </w:rPr>
        <w:t>является триггером входа, что указывается ключевым словом LOGON.</w:t>
      </w:r>
    </w:p>
    <w:p w14:paraId="63CBF3BC" w14:textId="435F2C35" w:rsidR="00C15656" w:rsidRDefault="00922CC8" w:rsidP="00922CC8">
      <w:pPr>
        <w:shd w:val="clear" w:color="auto" w:fill="FFFFFF"/>
        <w:ind w:firstLine="709"/>
        <w:contextualSpacing/>
        <w:rPr>
          <w:color w:val="000000"/>
          <w:szCs w:val="20"/>
          <w:lang w:eastAsia="ru-RU"/>
        </w:rPr>
      </w:pPr>
      <w:r w:rsidRPr="00922CC8">
        <w:rPr>
          <w:color w:val="000000"/>
          <w:szCs w:val="20"/>
          <w:lang w:eastAsia="ru-RU"/>
        </w:rPr>
        <w:t xml:space="preserve">С помощью представления </w:t>
      </w:r>
      <w:r w:rsidR="001368D7">
        <w:rPr>
          <w:color w:val="000000"/>
          <w:szCs w:val="20"/>
          <w:lang w:eastAsia="ru-RU"/>
        </w:rPr>
        <w:t>«</w:t>
      </w:r>
      <w:r w:rsidRPr="00922CC8">
        <w:rPr>
          <w:color w:val="000000"/>
          <w:szCs w:val="20"/>
          <w:lang w:eastAsia="ru-RU"/>
        </w:rPr>
        <w:t>sys.dm_exec_sessions</w:t>
      </w:r>
      <w:r w:rsidR="001368D7">
        <w:rPr>
          <w:color w:val="000000"/>
          <w:szCs w:val="20"/>
          <w:lang w:eastAsia="ru-RU"/>
        </w:rPr>
        <w:t>»</w:t>
      </w:r>
      <w:r w:rsidRPr="00922CC8">
        <w:rPr>
          <w:color w:val="000000"/>
          <w:szCs w:val="20"/>
          <w:lang w:eastAsia="ru-RU"/>
        </w:rPr>
        <w:t xml:space="preserve"> выполняется проверка, был ли уже установлен сеанс с использованием имени входа </w:t>
      </w:r>
      <w:r w:rsidR="001368D7">
        <w:rPr>
          <w:color w:val="000000"/>
          <w:szCs w:val="20"/>
          <w:lang w:eastAsia="ru-RU"/>
        </w:rPr>
        <w:t>«</w:t>
      </w:r>
      <w:r w:rsidR="002908EB">
        <w:rPr>
          <w:color w:val="000000"/>
          <w:szCs w:val="20"/>
          <w:lang w:val="en-US" w:eastAsia="ru-RU"/>
        </w:rPr>
        <w:t>Employee</w:t>
      </w:r>
      <w:r w:rsidR="002908EB" w:rsidRPr="002908EB">
        <w:rPr>
          <w:color w:val="000000"/>
          <w:szCs w:val="20"/>
          <w:lang w:eastAsia="ru-RU"/>
        </w:rPr>
        <w:t>1</w:t>
      </w:r>
      <w:r w:rsidR="001368D7">
        <w:rPr>
          <w:color w:val="000000"/>
          <w:szCs w:val="20"/>
          <w:lang w:eastAsia="ru-RU"/>
        </w:rPr>
        <w:t>»</w:t>
      </w:r>
      <w:r w:rsidRPr="00922CC8">
        <w:rPr>
          <w:color w:val="000000"/>
          <w:szCs w:val="20"/>
          <w:lang w:eastAsia="ru-RU"/>
        </w:rPr>
        <w:t xml:space="preserve">. Если сеанс уже был установлен, выполняется инструкция ROLLBACK. Таким образом имя входа </w:t>
      </w:r>
      <w:r w:rsidR="001368D7">
        <w:rPr>
          <w:color w:val="000000"/>
          <w:szCs w:val="20"/>
          <w:lang w:eastAsia="ru-RU"/>
        </w:rPr>
        <w:t>«</w:t>
      </w:r>
      <w:r w:rsidR="002908EB">
        <w:rPr>
          <w:color w:val="000000"/>
          <w:szCs w:val="20"/>
          <w:lang w:val="en-US" w:eastAsia="ru-RU"/>
        </w:rPr>
        <w:t>Employee</w:t>
      </w:r>
      <w:r w:rsidR="002908EB" w:rsidRPr="002908EB">
        <w:rPr>
          <w:color w:val="000000"/>
          <w:szCs w:val="20"/>
          <w:lang w:eastAsia="ru-RU"/>
        </w:rPr>
        <w:t>1</w:t>
      </w:r>
      <w:r w:rsidR="001368D7">
        <w:rPr>
          <w:color w:val="000000"/>
          <w:szCs w:val="20"/>
          <w:lang w:eastAsia="ru-RU"/>
        </w:rPr>
        <w:t>»</w:t>
      </w:r>
      <w:r w:rsidRPr="00922CC8">
        <w:rPr>
          <w:color w:val="000000"/>
          <w:szCs w:val="20"/>
          <w:lang w:eastAsia="ru-RU"/>
        </w:rPr>
        <w:t xml:space="preserve"> может одновременно установить только один сеанс.</w:t>
      </w:r>
    </w:p>
    <w:p w14:paraId="178A05BC" w14:textId="76B2588A" w:rsidR="005F428F" w:rsidRDefault="005F428F">
      <w:pPr>
        <w:spacing w:after="200" w:line="276" w:lineRule="auto"/>
        <w:jc w:val="left"/>
        <w:rPr>
          <w:color w:val="000000"/>
          <w:szCs w:val="20"/>
          <w:lang w:eastAsia="ru-RU"/>
        </w:rPr>
      </w:pPr>
      <w:r>
        <w:rPr>
          <w:color w:val="000000"/>
          <w:szCs w:val="20"/>
          <w:lang w:eastAsia="ru-RU"/>
        </w:rPr>
        <w:br w:type="page"/>
      </w:r>
    </w:p>
    <w:p w14:paraId="0F9097AB" w14:textId="4768F920" w:rsidR="006831A4" w:rsidRPr="00B1783C" w:rsidRDefault="00AD2FBF" w:rsidP="001D79EA">
      <w:pPr>
        <w:pStyle w:val="1"/>
        <w:rPr>
          <w:rFonts w:ascii="Times New Roman" w:hAnsi="Times New Roman" w:cs="Times New Roman"/>
          <w:color w:val="000000" w:themeColor="text1"/>
        </w:rPr>
      </w:pPr>
      <w:bookmarkStart w:id="26" w:name="_Toc65072727"/>
      <w:r w:rsidRPr="00B1783C">
        <w:rPr>
          <w:rFonts w:ascii="Times New Roman" w:hAnsi="Times New Roman" w:cs="Times New Roman"/>
          <w:color w:val="000000" w:themeColor="text1"/>
        </w:rPr>
        <w:lastRenderedPageBreak/>
        <w:t>ЗАКЛЮЧЕНИЕ</w:t>
      </w:r>
      <w:bookmarkEnd w:id="26"/>
    </w:p>
    <w:p w14:paraId="2F885F04" w14:textId="77777777" w:rsidR="00C15656" w:rsidRPr="00C15656" w:rsidRDefault="00C15656" w:rsidP="00657774">
      <w:pPr>
        <w:ind w:firstLine="709"/>
        <w:rPr>
          <w:color w:val="000000"/>
          <w:szCs w:val="28"/>
        </w:rPr>
      </w:pPr>
      <w:r w:rsidRPr="00C15656">
        <w:rPr>
          <w:color w:val="000000"/>
          <w:szCs w:val="28"/>
        </w:rPr>
        <w:t>Администрирование базами данных предусматривает выполнение функций, направленных на обеспечение надежного и эффективного функционирования системы баз данных, адекватности содержания базы данных информационным потребностям пользователей, отображения в базе данных актуального состояния предметной области.</w:t>
      </w:r>
    </w:p>
    <w:p w14:paraId="1DB1F3BF" w14:textId="77777777" w:rsidR="00C15656" w:rsidRPr="00C15656" w:rsidRDefault="00C15656" w:rsidP="00657774">
      <w:pPr>
        <w:ind w:firstLine="709"/>
        <w:rPr>
          <w:color w:val="000000"/>
          <w:szCs w:val="28"/>
        </w:rPr>
      </w:pPr>
      <w:r w:rsidRPr="00C15656">
        <w:rPr>
          <w:color w:val="000000"/>
          <w:szCs w:val="28"/>
        </w:rPr>
        <w:t>Администратор БД отвечает за целостность информационных ресурсов компании. На нем лежит ответственность по созданию, обновлению и сохранности связанных между собой резервных копий файлов, исходя из задач предприятия. Этот человек должен в мельчайших подробностях знать существующие механизмы восстановления программного обеспечения БД.</w:t>
      </w:r>
    </w:p>
    <w:p w14:paraId="4EE0B150" w14:textId="77777777" w:rsidR="00C15656" w:rsidRPr="00C15656" w:rsidRDefault="00C15656" w:rsidP="00657774">
      <w:pPr>
        <w:ind w:firstLine="709"/>
        <w:rPr>
          <w:color w:val="000000"/>
          <w:szCs w:val="28"/>
        </w:rPr>
      </w:pPr>
      <w:r w:rsidRPr="00C15656">
        <w:rPr>
          <w:color w:val="000000"/>
          <w:szCs w:val="28"/>
        </w:rPr>
        <w:t>Возможны ситуации, при которых администратору БД потребуется на основе логических прикладных моделей создавать элементы физической схемы, а также поддерживать связь пользователей с системой и обеспечивать соответствующий уровень информационной безопасности, следя за тем, чтобы доступ к данным имели только те люди, которые в нем нуждаются.</w:t>
      </w:r>
    </w:p>
    <w:p w14:paraId="1CFF3C7B" w14:textId="77777777" w:rsidR="00C15656" w:rsidRPr="00C15656" w:rsidRDefault="00C15656" w:rsidP="00657774">
      <w:pPr>
        <w:ind w:firstLine="709"/>
        <w:rPr>
          <w:color w:val="000000"/>
          <w:szCs w:val="28"/>
        </w:rPr>
      </w:pPr>
      <w:r w:rsidRPr="00C15656">
        <w:rPr>
          <w:color w:val="000000"/>
          <w:szCs w:val="28"/>
        </w:rPr>
        <w:t>Администратор БД должен уметь определять узкие места системы, ограничивающие ее производительность, настраивать SQL и программное обеспечение СУБД и обладать знаниями, необходимыми для решения вопросов оптимизации быстродействия БД.</w:t>
      </w:r>
    </w:p>
    <w:p w14:paraId="06BFFC2D" w14:textId="77777777" w:rsidR="00C15656" w:rsidRPr="00C15656" w:rsidRDefault="00C15656" w:rsidP="00657774">
      <w:pPr>
        <w:ind w:firstLine="709"/>
        <w:rPr>
          <w:color w:val="000000"/>
          <w:szCs w:val="28"/>
        </w:rPr>
      </w:pPr>
      <w:r w:rsidRPr="00C15656">
        <w:rPr>
          <w:color w:val="000000"/>
          <w:szCs w:val="28"/>
        </w:rPr>
        <w:t>Администратор базы данных (АБД) должен координировать действия по сбору сведений, проектированию и эксплуатации базы данных, а также по обеспечению защиты данных. Он обязан учитывать текущие и перспективные информационные требования предметной области, что является одной из главных задач.</w:t>
      </w:r>
    </w:p>
    <w:p w14:paraId="37C25524" w14:textId="0E39F463" w:rsidR="005673F2" w:rsidRPr="00B1783C" w:rsidRDefault="00C15656" w:rsidP="00657774">
      <w:pPr>
        <w:ind w:firstLine="709"/>
        <w:rPr>
          <w:b/>
          <w:szCs w:val="28"/>
        </w:rPr>
      </w:pPr>
      <w:r w:rsidRPr="00C15656">
        <w:rPr>
          <w:color w:val="000000"/>
          <w:szCs w:val="28"/>
        </w:rPr>
        <w:t xml:space="preserve">Правильная реализация функций администрирования базы данных существенно улучшает контроль и управление ресурсами данных предметной области. С этой точки зрения функции АБД являются больше управляющими, нежели техническими. Принципы работы АБД и его функции определяются подходом к данным как к ресурсам организации, поэтому решение проблем, </w:t>
      </w:r>
      <w:r w:rsidRPr="00C15656">
        <w:rPr>
          <w:color w:val="000000"/>
          <w:szCs w:val="28"/>
        </w:rPr>
        <w:lastRenderedPageBreak/>
        <w:t>связанных с администрированием, начинается с установления общих принципов эксплуатации СУБД.</w:t>
      </w:r>
      <w:r w:rsidR="005673F2" w:rsidRPr="00B1783C">
        <w:rPr>
          <w:b/>
          <w:szCs w:val="28"/>
        </w:rPr>
        <w:br w:type="page"/>
      </w:r>
    </w:p>
    <w:p w14:paraId="35492A68" w14:textId="77777777" w:rsidR="004C42CC" w:rsidRPr="00B1783C" w:rsidRDefault="005F4ED7" w:rsidP="004C42CC">
      <w:pPr>
        <w:pStyle w:val="1"/>
        <w:rPr>
          <w:rFonts w:ascii="Times New Roman" w:hAnsi="Times New Roman" w:cs="Times New Roman"/>
          <w:color w:val="000000" w:themeColor="text1"/>
        </w:rPr>
      </w:pPr>
      <w:bookmarkStart w:id="27" w:name="_Toc65072728"/>
      <w:r w:rsidRPr="00B1783C">
        <w:rPr>
          <w:rFonts w:ascii="Times New Roman" w:hAnsi="Times New Roman" w:cs="Times New Roman"/>
          <w:color w:val="000000" w:themeColor="text1"/>
        </w:rPr>
        <w:lastRenderedPageBreak/>
        <w:t>СПИСОК ЛИТЕРАТУРЫ</w:t>
      </w:r>
      <w:bookmarkEnd w:id="27"/>
    </w:p>
    <w:p w14:paraId="4D8E0E3B" w14:textId="33F04FAB" w:rsidR="005F428F" w:rsidRPr="00C15656" w:rsidRDefault="005F428F" w:rsidP="00C15656">
      <w:pPr>
        <w:pStyle w:val="Iauiue"/>
        <w:numPr>
          <w:ilvl w:val="0"/>
          <w:numId w:val="15"/>
        </w:numPr>
        <w:tabs>
          <w:tab w:val="left" w:pos="993"/>
        </w:tabs>
        <w:spacing w:line="360" w:lineRule="auto"/>
        <w:ind w:left="357" w:hanging="357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  <w:r w:rsidRPr="00B1783C">
        <w:rPr>
          <w:rFonts w:ascii="Times New Roman" w:hAnsi="Times New Roman" w:cs="Times New Roman"/>
          <w:color w:val="000000"/>
          <w:sz w:val="28"/>
          <w:szCs w:val="28"/>
        </w:rPr>
        <w:t xml:space="preserve">Грофф. Д.Р, Вайнберг. П.Н, Оппель.Э.Дж. – </w:t>
      </w:r>
      <w:r w:rsidRPr="00B1783C"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 w:rsidRPr="00B1783C">
        <w:rPr>
          <w:rFonts w:ascii="Times New Roman" w:hAnsi="Times New Roman" w:cs="Times New Roman"/>
          <w:color w:val="000000"/>
          <w:sz w:val="28"/>
          <w:szCs w:val="28"/>
        </w:rPr>
        <w:t>. Полное руководство, 2017</w:t>
      </w:r>
    </w:p>
    <w:p w14:paraId="6422D750" w14:textId="77777777" w:rsidR="005F428F" w:rsidRPr="00B1783C" w:rsidRDefault="005F428F" w:rsidP="00C15656">
      <w:pPr>
        <w:pStyle w:val="Iauiue"/>
        <w:tabs>
          <w:tab w:val="left" w:pos="993"/>
        </w:tabs>
        <w:spacing w:line="360" w:lineRule="auto"/>
        <w:ind w:left="357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  <w:r w:rsidRPr="00B1783C">
        <w:rPr>
          <w:rFonts w:ascii="Times New Roman" w:hAnsi="Times New Roman" w:cs="Times New Roman"/>
          <w:color w:val="000000"/>
          <w:sz w:val="28"/>
          <w:szCs w:val="28"/>
        </w:rPr>
        <w:t>Капрова Т. С. – Базы данных: модели, разработка, реализация: учебное пособие, 2016</w:t>
      </w:r>
    </w:p>
    <w:p w14:paraId="27AAF56D" w14:textId="77777777" w:rsidR="005F428F" w:rsidRPr="00B1783C" w:rsidRDefault="005F428F" w:rsidP="004C3669">
      <w:pPr>
        <w:pStyle w:val="Iauiue"/>
        <w:numPr>
          <w:ilvl w:val="0"/>
          <w:numId w:val="15"/>
        </w:numPr>
        <w:tabs>
          <w:tab w:val="left" w:pos="993"/>
        </w:tabs>
        <w:spacing w:line="360" w:lineRule="auto"/>
        <w:ind w:left="357" w:hanging="357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  <w:r w:rsidRPr="00B1783C">
        <w:rPr>
          <w:rFonts w:ascii="Times New Roman" w:hAnsi="Times New Roman" w:cs="Times New Roman"/>
          <w:color w:val="000000"/>
          <w:sz w:val="28"/>
          <w:szCs w:val="28"/>
        </w:rPr>
        <w:t>Кузнецов. С. – Введение в реляционные базы данных. 2016</w:t>
      </w:r>
    </w:p>
    <w:p w14:paraId="64961682" w14:textId="77777777" w:rsidR="005F428F" w:rsidRPr="00B1783C" w:rsidRDefault="005F428F" w:rsidP="004C3669">
      <w:pPr>
        <w:pStyle w:val="Iauiue"/>
        <w:numPr>
          <w:ilvl w:val="0"/>
          <w:numId w:val="15"/>
        </w:numPr>
        <w:tabs>
          <w:tab w:val="left" w:pos="993"/>
        </w:tabs>
        <w:spacing w:line="360" w:lineRule="auto"/>
        <w:ind w:left="357" w:hanging="357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  <w:r w:rsidRPr="00B1783C">
        <w:rPr>
          <w:rFonts w:ascii="Times New Roman" w:hAnsi="Times New Roman" w:cs="Times New Roman"/>
          <w:color w:val="000000"/>
          <w:sz w:val="28"/>
          <w:szCs w:val="28"/>
        </w:rPr>
        <w:t xml:space="preserve"> Кумскова И. – Базы данных, 2018</w:t>
      </w:r>
    </w:p>
    <w:p w14:paraId="79E826A4" w14:textId="728C1EE5" w:rsidR="005F428F" w:rsidRPr="00B1783C" w:rsidRDefault="005F428F" w:rsidP="00106705">
      <w:pPr>
        <w:pStyle w:val="Iauiue"/>
        <w:numPr>
          <w:ilvl w:val="0"/>
          <w:numId w:val="15"/>
        </w:numPr>
        <w:tabs>
          <w:tab w:val="left" w:pos="993"/>
        </w:tabs>
        <w:spacing w:line="360" w:lineRule="auto"/>
        <w:ind w:left="357" w:hanging="357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  <w:r w:rsidRPr="00B1783C">
        <w:rPr>
          <w:rFonts w:ascii="Times New Roman" w:hAnsi="Times New Roman" w:cs="Times New Roman"/>
          <w:color w:val="000000"/>
          <w:sz w:val="28"/>
          <w:szCs w:val="28"/>
        </w:rPr>
        <w:t xml:space="preserve">Мартин. Г – </w:t>
      </w:r>
      <w:r w:rsidRPr="00B1783C"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 w:rsidRPr="00B1783C">
        <w:rPr>
          <w:rFonts w:ascii="Times New Roman" w:hAnsi="Times New Roman" w:cs="Times New Roman"/>
          <w:color w:val="000000"/>
          <w:sz w:val="28"/>
          <w:szCs w:val="28"/>
        </w:rPr>
        <w:t xml:space="preserve"> для простых смертных. 2016</w:t>
      </w:r>
    </w:p>
    <w:p w14:paraId="5A1F47B4" w14:textId="77777777" w:rsidR="005F428F" w:rsidRPr="00B1783C" w:rsidRDefault="005F428F" w:rsidP="00175646">
      <w:pPr>
        <w:pStyle w:val="Iauiue"/>
        <w:numPr>
          <w:ilvl w:val="0"/>
          <w:numId w:val="15"/>
        </w:numPr>
        <w:tabs>
          <w:tab w:val="left" w:pos="993"/>
        </w:tabs>
        <w:spacing w:line="360" w:lineRule="auto"/>
        <w:ind w:left="357" w:hanging="357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  <w:r w:rsidRPr="00B1783C">
        <w:rPr>
          <w:rFonts w:ascii="Times New Roman" w:hAnsi="Times New Roman" w:cs="Times New Roman"/>
          <w:color w:val="000000"/>
          <w:sz w:val="28"/>
          <w:szCs w:val="28"/>
        </w:rPr>
        <w:t xml:space="preserve"> Мартин. Г – Введение в </w:t>
      </w:r>
      <w:r w:rsidRPr="00B1783C"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 w:rsidRPr="00B1783C">
        <w:rPr>
          <w:rFonts w:ascii="Times New Roman" w:hAnsi="Times New Roman" w:cs="Times New Roman"/>
          <w:color w:val="000000"/>
          <w:sz w:val="28"/>
          <w:szCs w:val="28"/>
        </w:rPr>
        <w:t>, 2017</w:t>
      </w:r>
    </w:p>
    <w:p w14:paraId="7D0EB468" w14:textId="77777777" w:rsidR="005F428F" w:rsidRPr="00B1783C" w:rsidRDefault="005F428F" w:rsidP="004C3669">
      <w:pPr>
        <w:pStyle w:val="Iauiue"/>
        <w:numPr>
          <w:ilvl w:val="0"/>
          <w:numId w:val="15"/>
        </w:numPr>
        <w:tabs>
          <w:tab w:val="left" w:pos="993"/>
        </w:tabs>
        <w:spacing w:line="360" w:lineRule="auto"/>
        <w:ind w:left="357" w:hanging="357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  <w:r w:rsidRPr="00B1783C">
        <w:rPr>
          <w:rFonts w:ascii="Times New Roman" w:hAnsi="Times New Roman" w:cs="Times New Roman"/>
          <w:color w:val="000000"/>
          <w:sz w:val="28"/>
          <w:szCs w:val="28"/>
        </w:rPr>
        <w:t>Медведкова И. Е., Бугаев Ю. В., Чикунов С. В.- Базы данных. 2018</w:t>
      </w:r>
    </w:p>
    <w:p w14:paraId="078FC7FD" w14:textId="1EC248FB" w:rsidR="005F428F" w:rsidRPr="00B1783C" w:rsidRDefault="005F428F" w:rsidP="004C3669">
      <w:pPr>
        <w:pStyle w:val="Iauiue"/>
        <w:numPr>
          <w:ilvl w:val="0"/>
          <w:numId w:val="15"/>
        </w:numPr>
        <w:tabs>
          <w:tab w:val="left" w:pos="993"/>
        </w:tabs>
        <w:spacing w:line="360" w:lineRule="auto"/>
        <w:ind w:left="357" w:hanging="357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  <w:r w:rsidRPr="00B1783C">
        <w:rPr>
          <w:rFonts w:ascii="Times New Roman" w:hAnsi="Times New Roman" w:cs="Times New Roman"/>
          <w:color w:val="000000"/>
          <w:sz w:val="28"/>
          <w:szCs w:val="28"/>
        </w:rPr>
        <w:t>Нестеров. С – Базы данных. Учебник и практикум, 2017</w:t>
      </w:r>
    </w:p>
    <w:p w14:paraId="31F7E684" w14:textId="77777777" w:rsidR="005F428F" w:rsidRPr="00B1783C" w:rsidRDefault="005F428F" w:rsidP="00106705">
      <w:pPr>
        <w:pStyle w:val="Iauiue"/>
        <w:numPr>
          <w:ilvl w:val="0"/>
          <w:numId w:val="15"/>
        </w:numPr>
        <w:tabs>
          <w:tab w:val="left" w:pos="993"/>
        </w:tabs>
        <w:spacing w:line="360" w:lineRule="auto"/>
        <w:ind w:left="357" w:hanging="357"/>
        <w:contextualSpacing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C2E5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B1783C">
        <w:rPr>
          <w:rFonts w:ascii="Times New Roman" w:hAnsi="Times New Roman" w:cs="Times New Roman"/>
          <w:color w:val="000000"/>
          <w:sz w:val="28"/>
          <w:szCs w:val="28"/>
        </w:rPr>
        <w:t>Петкович</w:t>
      </w:r>
      <w:r w:rsidRPr="00B1783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 </w:t>
      </w:r>
      <w:r w:rsidRPr="00B1783C">
        <w:rPr>
          <w:rFonts w:ascii="Times New Roman" w:hAnsi="Times New Roman" w:cs="Times New Roman"/>
          <w:color w:val="000000"/>
          <w:sz w:val="28"/>
          <w:szCs w:val="28"/>
        </w:rPr>
        <w:t>Д</w:t>
      </w:r>
      <w:r w:rsidRPr="00B1783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 – Microsoft SQL Server. </w:t>
      </w:r>
      <w:r w:rsidRPr="00B1783C">
        <w:rPr>
          <w:rFonts w:ascii="Times New Roman" w:hAnsi="Times New Roman" w:cs="Times New Roman"/>
          <w:color w:val="000000"/>
          <w:sz w:val="28"/>
          <w:szCs w:val="28"/>
        </w:rPr>
        <w:t>Руководство для начинающих. 2018</w:t>
      </w:r>
    </w:p>
    <w:p w14:paraId="2407C257" w14:textId="2E54C697" w:rsidR="005F428F" w:rsidRPr="00B1783C" w:rsidRDefault="005F428F" w:rsidP="00BF16CB">
      <w:pPr>
        <w:pStyle w:val="Iauiue"/>
        <w:numPr>
          <w:ilvl w:val="0"/>
          <w:numId w:val="15"/>
        </w:numPr>
        <w:tabs>
          <w:tab w:val="left" w:pos="993"/>
        </w:tabs>
        <w:spacing w:line="360" w:lineRule="auto"/>
        <w:ind w:left="357" w:hanging="357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  <w:r w:rsidRPr="00B1783C">
        <w:rPr>
          <w:rFonts w:ascii="Times New Roman" w:hAnsi="Times New Roman" w:cs="Times New Roman"/>
          <w:color w:val="000000"/>
          <w:sz w:val="28"/>
          <w:szCs w:val="28"/>
        </w:rPr>
        <w:t>Сирант А.В, Коваленко Т.А. – Работа с базами данных. 2016</w:t>
      </w:r>
    </w:p>
    <w:p w14:paraId="58B74877" w14:textId="77777777" w:rsidR="005F428F" w:rsidRPr="00B1783C" w:rsidRDefault="005F428F" w:rsidP="004C3669">
      <w:pPr>
        <w:pStyle w:val="Iauiue"/>
        <w:numPr>
          <w:ilvl w:val="0"/>
          <w:numId w:val="15"/>
        </w:numPr>
        <w:tabs>
          <w:tab w:val="left" w:pos="993"/>
        </w:tabs>
        <w:spacing w:line="360" w:lineRule="auto"/>
        <w:ind w:left="357" w:hanging="357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  <w:r w:rsidRPr="00B1783C">
        <w:rPr>
          <w:rFonts w:ascii="Times New Roman" w:hAnsi="Times New Roman" w:cs="Times New Roman"/>
          <w:color w:val="000000"/>
          <w:sz w:val="28"/>
          <w:szCs w:val="28"/>
        </w:rPr>
        <w:t xml:space="preserve"> Шустрова Л, Воронкова О. – Базы данных учебник. 2017</w:t>
      </w:r>
    </w:p>
    <w:p w14:paraId="4A0D1E20" w14:textId="77777777" w:rsidR="003B5CCF" w:rsidRDefault="003B5CCF" w:rsidP="003B5CCF">
      <w:pPr>
        <w:spacing w:after="200" w:line="276" w:lineRule="auto"/>
        <w:jc w:val="left"/>
        <w:rPr>
          <w:b/>
          <w:bCs/>
        </w:rPr>
      </w:pPr>
    </w:p>
    <w:p w14:paraId="765CF25F" w14:textId="138E02C6" w:rsidR="00D0466A" w:rsidRPr="002908EB" w:rsidRDefault="00D0466A" w:rsidP="003B5CCF">
      <w:pPr>
        <w:spacing w:after="200" w:line="276" w:lineRule="auto"/>
        <w:jc w:val="left"/>
        <w:rPr>
          <w:b/>
          <w:bCs/>
        </w:rPr>
      </w:pPr>
      <w:r w:rsidRPr="002908EB">
        <w:rPr>
          <w:b/>
          <w:bCs/>
        </w:rPr>
        <w:t>Интернет источники</w:t>
      </w:r>
    </w:p>
    <w:p w14:paraId="76B47B66" w14:textId="3B459FA5" w:rsidR="00D0466A" w:rsidRPr="002908EB" w:rsidRDefault="003B5CCF" w:rsidP="003B5CCF">
      <w:pPr>
        <w:pStyle w:val="Iauiue"/>
        <w:numPr>
          <w:ilvl w:val="0"/>
          <w:numId w:val="15"/>
        </w:numPr>
        <w:tabs>
          <w:tab w:val="left" w:pos="426"/>
        </w:tabs>
        <w:spacing w:line="360" w:lineRule="auto"/>
        <w:ind w:left="0" w:firstLine="0"/>
        <w:contextualSpacing/>
        <w:rPr>
          <w:rFonts w:ascii="Times New Roman" w:hAnsi="Times New Roman" w:cs="Times New Roman"/>
          <w:sz w:val="28"/>
          <w:szCs w:val="28"/>
        </w:rPr>
      </w:pPr>
      <w:r w:rsidRPr="002908EB">
        <w:rPr>
          <w:rStyle w:val="ac"/>
          <w:rFonts w:ascii="Times New Roman" w:hAnsi="Times New Roman" w:cs="Times New Roman"/>
          <w:color w:val="auto"/>
          <w:sz w:val="28"/>
          <w:szCs w:val="28"/>
          <w:u w:val="none"/>
        </w:rPr>
        <w:t>https://metanit.com/</w:t>
      </w:r>
      <w:r w:rsidR="00D0466A" w:rsidRPr="002908EB">
        <w:rPr>
          <w:rFonts w:ascii="Times New Roman" w:hAnsi="Times New Roman" w:cs="Times New Roman"/>
          <w:sz w:val="28"/>
          <w:szCs w:val="28"/>
        </w:rPr>
        <w:t xml:space="preserve"> (</w:t>
      </w:r>
      <w:r w:rsidR="00D0466A" w:rsidRPr="002908EB">
        <w:rPr>
          <w:rFonts w:ascii="Times New Roman" w:hAnsi="Times New Roman" w:cs="Times New Roman"/>
          <w:sz w:val="28"/>
          <w:szCs w:val="28"/>
          <w:lang w:val="en-US"/>
        </w:rPr>
        <w:t>Metanit</w:t>
      </w:r>
      <w:r w:rsidR="00D0466A" w:rsidRPr="002908EB">
        <w:rPr>
          <w:rFonts w:ascii="Times New Roman" w:hAnsi="Times New Roman" w:cs="Times New Roman"/>
          <w:sz w:val="28"/>
          <w:szCs w:val="28"/>
        </w:rPr>
        <w:t>.</w:t>
      </w:r>
      <w:r w:rsidR="00D0466A" w:rsidRPr="002908EB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D0466A" w:rsidRPr="002908EB">
        <w:rPr>
          <w:rFonts w:ascii="Times New Roman" w:hAnsi="Times New Roman" w:cs="Times New Roman"/>
          <w:sz w:val="28"/>
          <w:szCs w:val="28"/>
        </w:rPr>
        <w:t xml:space="preserve"> Сайт о программирования)</w:t>
      </w:r>
    </w:p>
    <w:p w14:paraId="44526631" w14:textId="59560676" w:rsidR="00D0466A" w:rsidRPr="002908EB" w:rsidRDefault="00433F4F" w:rsidP="003B5CCF">
      <w:pPr>
        <w:pStyle w:val="Iauiue"/>
        <w:numPr>
          <w:ilvl w:val="0"/>
          <w:numId w:val="15"/>
        </w:numPr>
        <w:tabs>
          <w:tab w:val="left" w:pos="426"/>
        </w:tabs>
        <w:spacing w:line="360" w:lineRule="auto"/>
        <w:ind w:left="0" w:firstLine="0"/>
        <w:contextualSpacing/>
        <w:rPr>
          <w:rFonts w:ascii="Times New Roman" w:hAnsi="Times New Roman" w:cs="Times New Roman"/>
          <w:sz w:val="28"/>
          <w:szCs w:val="28"/>
        </w:rPr>
      </w:pPr>
      <w:r w:rsidRPr="002908EB">
        <w:rPr>
          <w:rStyle w:val="ac"/>
          <w:rFonts w:ascii="Times New Roman" w:hAnsi="Times New Roman" w:cs="Times New Roman"/>
          <w:color w:val="auto"/>
          <w:sz w:val="28"/>
          <w:szCs w:val="28"/>
          <w:u w:val="none"/>
        </w:rPr>
        <w:t>https://javarush.ru</w:t>
      </w:r>
      <w:r w:rsidRPr="002908EB">
        <w:rPr>
          <w:rFonts w:ascii="Times New Roman" w:hAnsi="Times New Roman" w:cs="Times New Roman"/>
          <w:sz w:val="28"/>
          <w:szCs w:val="28"/>
        </w:rPr>
        <w:t xml:space="preserve"> (</w:t>
      </w:r>
      <w:r w:rsidRPr="002908EB">
        <w:rPr>
          <w:rFonts w:ascii="Times New Roman" w:hAnsi="Times New Roman" w:cs="Times New Roman"/>
          <w:sz w:val="28"/>
          <w:szCs w:val="28"/>
          <w:lang w:val="en-US"/>
        </w:rPr>
        <w:t>javarush</w:t>
      </w:r>
      <w:r w:rsidRPr="002908EB">
        <w:rPr>
          <w:rFonts w:ascii="Times New Roman" w:hAnsi="Times New Roman" w:cs="Times New Roman"/>
          <w:sz w:val="28"/>
          <w:szCs w:val="28"/>
        </w:rPr>
        <w:t>.</w:t>
      </w:r>
      <w:r w:rsidRPr="002908EB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Pr="002908EB">
        <w:rPr>
          <w:rFonts w:ascii="Times New Roman" w:hAnsi="Times New Roman" w:cs="Times New Roman"/>
          <w:sz w:val="28"/>
          <w:szCs w:val="28"/>
        </w:rPr>
        <w:t xml:space="preserve"> Сайт по программированию)</w:t>
      </w:r>
    </w:p>
    <w:p w14:paraId="00DD0D2B" w14:textId="4CCB7902" w:rsidR="00D0466A" w:rsidRPr="002908EB" w:rsidRDefault="002908EB" w:rsidP="003B5CCF">
      <w:pPr>
        <w:pStyle w:val="Iauiue"/>
        <w:numPr>
          <w:ilvl w:val="0"/>
          <w:numId w:val="15"/>
        </w:numPr>
        <w:tabs>
          <w:tab w:val="left" w:pos="426"/>
        </w:tabs>
        <w:spacing w:line="360" w:lineRule="auto"/>
        <w:ind w:left="0" w:firstLine="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Style w:val="ac"/>
          <w:rFonts w:ascii="Times New Roman" w:hAnsi="Times New Roman" w:cs="Times New Roman"/>
          <w:color w:val="auto"/>
          <w:sz w:val="28"/>
          <w:szCs w:val="28"/>
          <w:u w:val="none"/>
        </w:rPr>
        <w:t>https://</w:t>
      </w:r>
      <w:r w:rsidR="00433F4F" w:rsidRPr="002908EB">
        <w:rPr>
          <w:rStyle w:val="ac"/>
          <w:rFonts w:ascii="Times New Roman" w:hAnsi="Times New Roman" w:cs="Times New Roman"/>
          <w:color w:val="auto"/>
          <w:sz w:val="28"/>
          <w:szCs w:val="28"/>
          <w:u w:val="none"/>
        </w:rPr>
        <w:t>npk-kaluga.ru/MakeQuery_MSSQL.htm</w:t>
      </w:r>
      <w:r w:rsidR="00433F4F" w:rsidRPr="002908EB">
        <w:rPr>
          <w:rFonts w:ascii="Times New Roman" w:hAnsi="Times New Roman" w:cs="Times New Roman"/>
          <w:sz w:val="28"/>
          <w:szCs w:val="28"/>
        </w:rPr>
        <w:t xml:space="preserve"> (Статья о </w:t>
      </w:r>
      <w:r w:rsidR="00433F4F" w:rsidRPr="002908EB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433F4F" w:rsidRPr="002908EB">
        <w:rPr>
          <w:rFonts w:ascii="Times New Roman" w:hAnsi="Times New Roman" w:cs="Times New Roman"/>
          <w:sz w:val="28"/>
          <w:szCs w:val="28"/>
        </w:rPr>
        <w:t xml:space="preserve"> </w:t>
      </w:r>
      <w:r w:rsidR="00433F4F" w:rsidRPr="002908EB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433F4F" w:rsidRPr="002908EB">
        <w:rPr>
          <w:rFonts w:ascii="Times New Roman" w:hAnsi="Times New Roman" w:cs="Times New Roman"/>
          <w:sz w:val="28"/>
          <w:szCs w:val="28"/>
        </w:rPr>
        <w:t>, запросы)</w:t>
      </w:r>
    </w:p>
    <w:p w14:paraId="2D63B602" w14:textId="616072F4" w:rsidR="00D0466A" w:rsidRPr="002908EB" w:rsidRDefault="00433F4F" w:rsidP="003B5CCF">
      <w:pPr>
        <w:pStyle w:val="Iauiue"/>
        <w:numPr>
          <w:ilvl w:val="0"/>
          <w:numId w:val="15"/>
        </w:numPr>
        <w:tabs>
          <w:tab w:val="left" w:pos="426"/>
        </w:tabs>
        <w:spacing w:line="360" w:lineRule="auto"/>
        <w:ind w:left="0" w:firstLine="0"/>
        <w:contextualSpacing/>
        <w:rPr>
          <w:rFonts w:ascii="Times New Roman" w:hAnsi="Times New Roman" w:cs="Times New Roman"/>
          <w:sz w:val="28"/>
          <w:szCs w:val="28"/>
        </w:rPr>
      </w:pPr>
      <w:r w:rsidRPr="002908EB">
        <w:rPr>
          <w:rStyle w:val="ac"/>
          <w:rFonts w:ascii="Times New Roman" w:hAnsi="Times New Roman" w:cs="Times New Roman"/>
          <w:color w:val="auto"/>
          <w:sz w:val="28"/>
          <w:szCs w:val="28"/>
          <w:u w:val="none"/>
        </w:rPr>
        <w:t>https://itvdn.com/ru/blog/article/m-sql</w:t>
      </w:r>
      <w:r w:rsidRPr="002908EB">
        <w:rPr>
          <w:rFonts w:ascii="Times New Roman" w:hAnsi="Times New Roman" w:cs="Times New Roman"/>
          <w:sz w:val="28"/>
          <w:szCs w:val="28"/>
        </w:rPr>
        <w:t xml:space="preserve"> (Статья о запросах </w:t>
      </w:r>
      <w:r w:rsidRPr="002908EB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2908EB">
        <w:rPr>
          <w:rFonts w:ascii="Times New Roman" w:hAnsi="Times New Roman" w:cs="Times New Roman"/>
          <w:sz w:val="28"/>
          <w:szCs w:val="28"/>
        </w:rPr>
        <w:t xml:space="preserve"> </w:t>
      </w:r>
      <w:r w:rsidRPr="002908EB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2908EB">
        <w:rPr>
          <w:rFonts w:ascii="Times New Roman" w:hAnsi="Times New Roman" w:cs="Times New Roman"/>
          <w:sz w:val="28"/>
          <w:szCs w:val="28"/>
        </w:rPr>
        <w:t>)</w:t>
      </w:r>
    </w:p>
    <w:p w14:paraId="01D2FCD3" w14:textId="4D8ADB90" w:rsidR="005F428F" w:rsidRPr="002908EB" w:rsidRDefault="00433F4F" w:rsidP="003B5CCF">
      <w:pPr>
        <w:pStyle w:val="Iauiue"/>
        <w:numPr>
          <w:ilvl w:val="0"/>
          <w:numId w:val="15"/>
        </w:numPr>
        <w:tabs>
          <w:tab w:val="left" w:pos="426"/>
        </w:tabs>
        <w:spacing w:line="360" w:lineRule="auto"/>
        <w:ind w:left="0" w:firstLine="0"/>
        <w:contextualSpacing/>
        <w:rPr>
          <w:rFonts w:ascii="Times New Roman" w:hAnsi="Times New Roman" w:cs="Times New Roman"/>
          <w:sz w:val="28"/>
          <w:szCs w:val="28"/>
        </w:rPr>
      </w:pPr>
      <w:r w:rsidRPr="002908EB">
        <w:rPr>
          <w:rStyle w:val="ac"/>
          <w:rFonts w:ascii="Times New Roman" w:hAnsi="Times New Roman" w:cs="Times New Roman"/>
          <w:color w:val="auto"/>
          <w:sz w:val="28"/>
          <w:szCs w:val="28"/>
          <w:u w:val="none"/>
        </w:rPr>
        <w:t>https://docs.microsoft.com/ru-ru/sql/t-sql/lesson-1-creating-database-objects?view=sql-server-ver15</w:t>
      </w:r>
      <w:r w:rsidRPr="002908EB">
        <w:rPr>
          <w:rFonts w:ascii="Times New Roman" w:hAnsi="Times New Roman" w:cs="Times New Roman"/>
          <w:sz w:val="28"/>
          <w:szCs w:val="28"/>
        </w:rPr>
        <w:t xml:space="preserve"> (Официальный сайт </w:t>
      </w:r>
      <w:r w:rsidRPr="002908EB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2908EB">
        <w:rPr>
          <w:rFonts w:ascii="Times New Roman" w:hAnsi="Times New Roman" w:cs="Times New Roman"/>
          <w:sz w:val="28"/>
          <w:szCs w:val="28"/>
        </w:rPr>
        <w:t>, урок запросов и создание баз данных)</w:t>
      </w:r>
    </w:p>
    <w:p w14:paraId="3698A236" w14:textId="6052EBDD" w:rsidR="00C15656" w:rsidRPr="005F428F" w:rsidRDefault="00C15656" w:rsidP="00C15656">
      <w:pPr>
        <w:pStyle w:val="Iauiue"/>
        <w:tabs>
          <w:tab w:val="left" w:pos="993"/>
        </w:tabs>
        <w:spacing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u w:val="single"/>
        </w:rPr>
        <w:sectPr w:rsidR="00C15656" w:rsidRPr="005F428F" w:rsidSect="002449A1">
          <w:headerReference w:type="default" r:id="rId36"/>
          <w:footerReference w:type="default" r:id="rId37"/>
          <w:pgSz w:w="11906" w:h="16838"/>
          <w:pgMar w:top="426" w:right="567" w:bottom="1276" w:left="1701" w:header="709" w:footer="709" w:gutter="0"/>
          <w:cols w:space="708"/>
          <w:docGrid w:linePitch="360"/>
        </w:sectPr>
      </w:pPr>
    </w:p>
    <w:bookmarkEnd w:id="7"/>
    <w:bookmarkEnd w:id="8"/>
    <w:bookmarkEnd w:id="9"/>
    <w:bookmarkEnd w:id="10"/>
    <w:bookmarkEnd w:id="11"/>
    <w:p w14:paraId="4093699C" w14:textId="77777777" w:rsidR="000169EB" w:rsidRPr="00106705" w:rsidRDefault="000169EB" w:rsidP="009B7783">
      <w:pPr>
        <w:pStyle w:val="Iauiue"/>
        <w:tabs>
          <w:tab w:val="left" w:pos="2642"/>
        </w:tabs>
        <w:spacing w:line="360" w:lineRule="auto"/>
        <w:contextualSpacing/>
        <w:rPr>
          <w:rFonts w:ascii="Times New Roman" w:hAnsi="Times New Roman" w:cs="Times New Roman"/>
          <w:b/>
          <w:sz w:val="28"/>
          <w:szCs w:val="28"/>
        </w:rPr>
      </w:pPr>
    </w:p>
    <w:sectPr w:rsidR="000169EB" w:rsidRPr="00106705" w:rsidSect="007B0E6F">
      <w:headerReference w:type="default" r:id="rId38"/>
      <w:type w:val="continuous"/>
      <w:pgSz w:w="11906" w:h="16838" w:code="9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E1D1590" w14:textId="77777777" w:rsidR="00DE7091" w:rsidRDefault="00DE7091" w:rsidP="00BB08DD">
      <w:r>
        <w:separator/>
      </w:r>
    </w:p>
  </w:endnote>
  <w:endnote w:type="continuationSeparator" w:id="0">
    <w:p w14:paraId="09F1ABD8" w14:textId="77777777" w:rsidR="00DE7091" w:rsidRDefault="00DE7091" w:rsidP="00BB08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Sans Serif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Droid Sans Fallback">
    <w:altName w:val="Times New Roman"/>
    <w:charset w:val="01"/>
    <w:family w:val="auto"/>
    <w:pitch w:val="variable"/>
  </w:font>
  <w:font w:name="GOST Type BU">
    <w:altName w:val="Times New Roman"/>
    <w:charset w:val="CC"/>
    <w:family w:val="auto"/>
    <w:pitch w:val="variable"/>
    <w:sig w:usb0="00000001" w:usb1="1000004A" w:usb2="00000000" w:usb3="00000000" w:csb0="8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80567DC" w14:textId="77777777" w:rsidR="0052651B" w:rsidRPr="00506763" w:rsidRDefault="0052651B">
    <w:pPr>
      <w:pStyle w:val="a6"/>
      <w:rPr>
        <w:lang w:val="en-US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2037835" w14:textId="77777777" w:rsidR="0052651B" w:rsidRPr="00197140" w:rsidRDefault="0052651B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A93EFBE" w14:textId="77777777" w:rsidR="00DE7091" w:rsidRDefault="00DE7091" w:rsidP="00BB08DD">
      <w:r>
        <w:separator/>
      </w:r>
    </w:p>
  </w:footnote>
  <w:footnote w:type="continuationSeparator" w:id="0">
    <w:p w14:paraId="21556834" w14:textId="77777777" w:rsidR="00DE7091" w:rsidRDefault="00DE7091" w:rsidP="00BB08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425468B" w14:textId="77777777" w:rsidR="0052651B" w:rsidRDefault="0052651B">
    <w:pPr>
      <w:pStyle w:val="a4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7216" behindDoc="0" locked="1" layoutInCell="1" allowOverlap="1" wp14:anchorId="5C9D25F8" wp14:editId="5DEA89D0">
              <wp:simplePos x="0" y="0"/>
              <wp:positionH relativeFrom="page">
                <wp:posOffset>741680</wp:posOffset>
              </wp:positionH>
              <wp:positionV relativeFrom="page">
                <wp:posOffset>241300</wp:posOffset>
              </wp:positionV>
              <wp:extent cx="6554470" cy="10269220"/>
              <wp:effectExtent l="0" t="0" r="36830" b="17780"/>
              <wp:wrapNone/>
              <wp:docPr id="53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54470" cy="10269220"/>
                        <a:chOff x="0" y="0"/>
                        <a:chExt cx="20000" cy="20000"/>
                      </a:xfrm>
                    </wpg:grpSpPr>
                    <wps:wsp>
                      <wps:cNvPr id="54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5" name="Line 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6" name="Line 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7" name="Line 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8" name="Line 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9" name="Line 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0" name="Line 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1" name="Line 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2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3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4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32A403" w14:textId="77777777" w:rsidR="0052651B" w:rsidRPr="0026683A" w:rsidRDefault="0052651B" w:rsidP="00506763">
                            <w:pPr>
                              <w:pStyle w:val="af4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26683A">
                              <w:rPr>
                                <w:rFonts w:ascii="Times New Roman" w:hAnsi="Times New Roman"/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976140" w14:textId="77777777" w:rsidR="0052651B" w:rsidRPr="0026683A" w:rsidRDefault="0052651B" w:rsidP="00506763">
                            <w:pPr>
                              <w:pStyle w:val="af4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26683A">
                              <w:rPr>
                                <w:rFonts w:ascii="Times New Roman" w:hAnsi="Times New Roman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7ECBD0" w14:textId="77777777" w:rsidR="0052651B" w:rsidRPr="0026683A" w:rsidRDefault="0052651B" w:rsidP="00506763">
                            <w:pPr>
                              <w:pStyle w:val="af4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26683A">
                              <w:rPr>
                                <w:rFonts w:ascii="Times New Roman" w:hAnsi="Times New Roman"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6BEB21" w14:textId="77777777" w:rsidR="0052651B" w:rsidRPr="0026683A" w:rsidRDefault="0052651B" w:rsidP="00506763">
                            <w:pPr>
                              <w:pStyle w:val="af4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26683A">
                              <w:rPr>
                                <w:rFonts w:ascii="Times New Roman" w:hAnsi="Times New Roman"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8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1E9C10" w14:textId="77777777" w:rsidR="0052651B" w:rsidRPr="0026683A" w:rsidRDefault="0052651B" w:rsidP="00506763">
                            <w:pPr>
                              <w:pStyle w:val="af4"/>
                              <w:jc w:val="center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  <w:r w:rsidRPr="0026683A"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9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0387E7" w14:textId="77777777" w:rsidR="0052651B" w:rsidRPr="0026683A" w:rsidRDefault="0052651B" w:rsidP="00506763">
                            <w:pPr>
                              <w:pStyle w:val="af4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26683A">
                              <w:rPr>
                                <w:rFonts w:ascii="Times New Roman" w:hAnsi="Times New Roman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0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E5BCAA" w14:textId="77777777" w:rsidR="0052651B" w:rsidRPr="0026683A" w:rsidRDefault="0052651B" w:rsidP="00506763">
                            <w:pPr>
                              <w:pStyle w:val="af4"/>
                              <w:jc w:val="center"/>
                              <w:rPr>
                                <w:rFonts w:ascii="Times New Roman" w:hAnsi="Times New Roman"/>
                                <w:sz w:val="22"/>
                                <w:szCs w:val="22"/>
                                <w:lang w:val="ru-RU"/>
                              </w:rPr>
                            </w:pPr>
                            <w:r w:rsidRPr="0026683A">
                              <w:rPr>
                                <w:rFonts w:ascii="Times New Roman" w:hAnsi="Times New Roman"/>
                                <w:sz w:val="22"/>
                                <w:szCs w:val="22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1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6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E3959F" w14:textId="30DE6C8E" w:rsidR="0052651B" w:rsidRPr="0026683A" w:rsidRDefault="0052651B" w:rsidP="00506763">
                            <w:pPr>
                              <w:jc w:val="center"/>
                              <w:rPr>
                                <w:i/>
                                <w:sz w:val="32"/>
                              </w:rPr>
                            </w:pPr>
                            <w:r>
                              <w:rPr>
                                <w:i/>
                                <w:sz w:val="32"/>
                              </w:rPr>
                              <w:t>09</w:t>
                            </w:r>
                            <w:r>
                              <w:rPr>
                                <w:i/>
                                <w:sz w:val="32"/>
                                <w:lang w:val="en-US"/>
                              </w:rPr>
                              <w:t>020</w:t>
                            </w:r>
                            <w:r>
                              <w:rPr>
                                <w:i/>
                                <w:sz w:val="32"/>
                              </w:rPr>
                              <w:t xml:space="preserve">7 – </w:t>
                            </w:r>
                            <w:r w:rsidRPr="00292183">
                              <w:rPr>
                                <w:i/>
                                <w:sz w:val="32"/>
                              </w:rPr>
                              <w:t>3</w:t>
                            </w:r>
                            <w:r>
                              <w:rPr>
                                <w:i/>
                                <w:sz w:val="32"/>
                              </w:rPr>
                              <w:t>ИСП11-8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2" name="Line 2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3" name="Line 2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4" name="Line 2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5" name="Line 2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6" name="Line 2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77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78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ECB6C6" w14:textId="77777777" w:rsidR="0052651B" w:rsidRDefault="0052651B" w:rsidP="00506763">
                              <w:pPr>
                                <w:pStyle w:val="af4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Разраб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9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E6039F" w14:textId="713070DB" w:rsidR="0052651B" w:rsidRPr="0026683A" w:rsidRDefault="0052651B" w:rsidP="00506763">
                              <w:pPr>
                                <w:rPr>
                                  <w:i/>
                                  <w:sz w:val="18"/>
                                  <w:szCs w:val="20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20"/>
                                </w:rPr>
                                <w:t>Потегаев.Е.В.</w:t>
                              </w:r>
                            </w:p>
                            <w:p w14:paraId="2D25CA4C" w14:textId="77777777" w:rsidR="0052651B" w:rsidRDefault="0052651B" w:rsidP="00506763">
                              <w:r>
                                <w:t>Д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0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81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183204" w14:textId="77777777" w:rsidR="0052651B" w:rsidRDefault="0052651B" w:rsidP="00506763">
                              <w:pPr>
                                <w:pStyle w:val="af4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6E46F8" w14:textId="77777777" w:rsidR="0052651B" w:rsidRPr="0026683A" w:rsidRDefault="0052651B" w:rsidP="00506763">
                              <w:pPr>
                                <w:pStyle w:val="af4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292183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Шулянов К.А.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3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84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969F94" w14:textId="77777777" w:rsidR="0052651B" w:rsidRPr="0026683A" w:rsidRDefault="0052651B" w:rsidP="00506763">
                              <w:pPr>
                                <w:pStyle w:val="af4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  <w:r w:rsidRPr="0026683A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Реценз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ент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5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6D01E3" w14:textId="77777777" w:rsidR="0052651B" w:rsidRPr="0026683A" w:rsidRDefault="0052651B" w:rsidP="00506763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6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87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B4F0C1" w14:textId="77777777" w:rsidR="0052651B" w:rsidRPr="0026683A" w:rsidRDefault="0052651B" w:rsidP="00506763">
                              <w:pPr>
                                <w:pStyle w:val="af4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 w:rsidRPr="0026683A">
                                <w:rPr>
                                  <w:rFonts w:ascii="Times New Roman" w:hAnsi="Times New Roman"/>
                                  <w:sz w:val="18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8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BC3C0D" w14:textId="77777777" w:rsidR="0052651B" w:rsidRDefault="0052651B" w:rsidP="00506763">
                              <w:pPr>
                                <w:pStyle w:val="af4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9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90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289947" w14:textId="77777777" w:rsidR="0052651B" w:rsidRPr="0026683A" w:rsidRDefault="0052651B" w:rsidP="00506763">
                              <w:pPr>
                                <w:pStyle w:val="af4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26683A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Утверд.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1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3253CE" w14:textId="77777777" w:rsidR="0052651B" w:rsidRDefault="0052651B" w:rsidP="00506763">
                              <w:pPr>
                                <w:pStyle w:val="af4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92" name="Line 4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3" name="Rectangle 41"/>
                      <wps:cNvSpPr>
                        <a:spLocks noChangeArrowheads="1"/>
                      </wps:cNvSpPr>
                      <wps:spPr bwMode="auto">
                        <a:xfrm>
                          <a:off x="7652" y="18360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0DEBAE" w14:textId="0D7479A7" w:rsidR="0052651B" w:rsidRPr="006A6A8F" w:rsidRDefault="006A6A8F" w:rsidP="00506763">
                            <w:pPr>
                              <w:jc w:val="center"/>
                              <w:rPr>
                                <w:i/>
                                <w:iCs/>
                              </w:rPr>
                            </w:pPr>
                            <w:r w:rsidRPr="006A6A8F">
                              <w:rPr>
                                <w:bCs/>
                                <w:i/>
                                <w:iCs/>
                                <w:spacing w:val="-3"/>
                                <w:sz w:val="22"/>
                                <w:szCs w:val="22"/>
                              </w:rPr>
                              <w:t>Администрирование базы данных информационно-поисковой системы для ГИБДД</w:t>
                            </w:r>
                            <w:r w:rsidRPr="006A6A8F">
                              <w:rPr>
                                <w:rFonts w:eastAsia="Calibri"/>
                                <w:i/>
                                <w:iCs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" name="Line 4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" name="Line 4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" name="Line 4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C519DD" w14:textId="77777777" w:rsidR="0052651B" w:rsidRPr="0026683A" w:rsidRDefault="0052651B" w:rsidP="00506763">
                            <w:pPr>
                              <w:pStyle w:val="af4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  <w:t>Ли</w:t>
                            </w: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т</w:t>
                            </w: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8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0CB2ED" w14:textId="77777777" w:rsidR="0052651B" w:rsidRPr="0026683A" w:rsidRDefault="0052651B" w:rsidP="00506763">
                            <w:pPr>
                              <w:pStyle w:val="af4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26683A">
                              <w:rPr>
                                <w:rFonts w:ascii="Times New Roman" w:hAnsi="Times New Roman"/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9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13B4D7" w14:textId="0A6CA71E" w:rsidR="0052651B" w:rsidRPr="000C2F31" w:rsidRDefault="0052651B" w:rsidP="00506763">
                            <w:pPr>
                              <w:pStyle w:val="af4"/>
                              <w:jc w:val="center"/>
                              <w:rPr>
                                <w:rFonts w:ascii="Times New Roman" w:hAnsi="Times New Roman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92183">
                              <w:rPr>
                                <w:rFonts w:ascii="Times New Roman" w:hAnsi="Times New Roman"/>
                                <w:sz w:val="22"/>
                                <w:szCs w:val="22"/>
                                <w:lang w:val="ru-RU"/>
                              </w:rPr>
                              <w:t>3</w:t>
                            </w:r>
                            <w:r w:rsidR="006A6A8F">
                              <w:rPr>
                                <w:rFonts w:ascii="Times New Roman" w:hAnsi="Times New Roman"/>
                                <w:sz w:val="22"/>
                                <w:szCs w:val="22"/>
                                <w:lang w:val="ru-RU"/>
                              </w:rPr>
                              <w:t>0</w:t>
                            </w:r>
                          </w:p>
                          <w:p w14:paraId="3A0D7379" w14:textId="77777777" w:rsidR="0052651B" w:rsidRPr="00AD69C7" w:rsidRDefault="0052651B" w:rsidP="0050676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0" name="Line 4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1" name="Line 4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" name="Rectangle 50"/>
                      <wps:cNvSpPr>
                        <a:spLocks noChangeArrowheads="1"/>
                      </wps:cNvSpPr>
                      <wps:spPr bwMode="auto">
                        <a:xfrm>
                          <a:off x="14349" y="18924"/>
                          <a:ext cx="5609" cy="1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3542A3" w14:textId="77777777" w:rsidR="0052651B" w:rsidRPr="0026683A" w:rsidRDefault="0052651B" w:rsidP="00506763">
                            <w:pPr>
                              <w:jc w:val="center"/>
                              <w:rPr>
                                <w:i/>
                              </w:rPr>
                            </w:pPr>
                            <w:r w:rsidRPr="0026683A">
                              <w:rPr>
                                <w:i/>
                              </w:rPr>
                              <w:t xml:space="preserve">ГБПОУ КС №54 </w:t>
                            </w:r>
                          </w:p>
                          <w:p w14:paraId="7C4A3417" w14:textId="77777777" w:rsidR="0052651B" w:rsidRPr="0090180A" w:rsidRDefault="0052651B" w:rsidP="00506763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</w:rPr>
                            </w:pPr>
                            <w:r w:rsidRPr="0026683A">
                              <w:rPr>
                                <w:i/>
                              </w:rPr>
                              <w:t>им. П.М. Вострухина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C9D25F8" id="Group 1" o:spid="_x0000_s1026" style="position:absolute;left:0;text-align:left;margin-left:58.4pt;margin-top:19pt;width:516.1pt;height:808.6pt;z-index:25165721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">
              <v:rect id="Rectangle 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" filled="f" strokeweight="2pt"/>
              <v:line id="Line 3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<v:line id="Line 4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<v:line id="Line 5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<v:line id="Line 6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<v:line id="Line 7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<v:line id="Line 8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<v:line id="Line 9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<v:line id="Line 1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q7Z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2RT+vqQfIIs7AAAA//8DAFBLAQItABQABgAIAAAAIQDb4fbL7gAAAIUBAAATAAAAAAAAAAAA&#10;AAAAAAAAAABbQ29udGVudF9UeXBlc10ueG1sUEsBAi0AFAAGAAgAAAAhAFr0LFu/AAAAFQEAAAsA&#10;AAAAAAAAAAAAAAAAHwEAAF9yZWxzLy5yZWxzUEsBAi0AFAAGAAgAAAAhAArGrtnEAAAA2wAAAA8A&#10;AAAAAAAAAAAAAAAABwIAAGRycy9kb3ducmV2LnhtbFBLBQYAAAAAAwADALcAAAD4AgAAAAA=&#10;" strokeweight="1pt"/>
              <v:line id="Line 1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gtC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GWKC0LEAAAA2wAAAA8A&#10;AAAAAAAAAAAAAAAABwIAAGRycy9kb3ducmV2LnhtbFBLBQYAAAAAAwADALcAAAD4AgAAAAA=&#10;" strokeweight="1pt"/>
              <v:rect id="Rectangle 12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Gtq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S&#10;Oby+xB8g108AAAD//wMAUEsBAi0AFAAGAAgAAAAhANvh9svuAAAAhQEAABMAAAAAAAAAAAAAAAAA&#10;AAAAAFtDb250ZW50X1R5cGVzXS54bWxQSwECLQAUAAYACAAAACEAWvQsW78AAAAVAQAACwAAAAAA&#10;AAAAAAAAAAAfAQAAX3JlbHMvLnJlbHNQSwECLQAUAAYACAAAACEAtFRrasAAAADbAAAADwAAAAAA&#10;AAAAAAAAAAAHAgAAZHJzL2Rvd25yZXYueG1sUEsFBgAAAAADAAMAtwAAAPQCAAAAAA==&#10;" filled="f" stroked="f" strokeweight=".25pt">
                <v:textbox inset="1pt,1pt,1pt,1pt">
                  <w:txbxContent>
                    <w:p w14:paraId="5D32A403" w14:textId="77777777" w:rsidR="0052651B" w:rsidRPr="0026683A" w:rsidRDefault="0052651B" w:rsidP="00506763">
                      <w:pPr>
                        <w:pStyle w:val="af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26683A">
                        <w:rPr>
                          <w:rFonts w:ascii="Times New Roman" w:hAnsi="Times New Roman"/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3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<v:textbox inset="1pt,1pt,1pt,1pt">
                  <w:txbxContent>
                    <w:p w14:paraId="2B976140" w14:textId="77777777" w:rsidR="0052651B" w:rsidRPr="0026683A" w:rsidRDefault="0052651B" w:rsidP="00506763">
                      <w:pPr>
                        <w:pStyle w:val="af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26683A">
                        <w:rPr>
                          <w:rFonts w:ascii="Times New Roman" w:hAnsi="Times New Roman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<v:textbox inset="1pt,1pt,1pt,1pt">
                  <w:txbxContent>
                    <w:p w14:paraId="147ECBD0" w14:textId="77777777" w:rsidR="0052651B" w:rsidRPr="0026683A" w:rsidRDefault="0052651B" w:rsidP="00506763">
                      <w:pPr>
                        <w:pStyle w:val="af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26683A">
                        <w:rPr>
                          <w:rFonts w:ascii="Times New Roman" w:hAnsi="Times New Roman"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5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<v:textbox inset="1pt,1pt,1pt,1pt">
                  <w:txbxContent>
                    <w:p w14:paraId="756BEB21" w14:textId="77777777" w:rsidR="0052651B" w:rsidRPr="0026683A" w:rsidRDefault="0052651B" w:rsidP="00506763">
                      <w:pPr>
                        <w:pStyle w:val="af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26683A">
                        <w:rPr>
                          <w:rFonts w:ascii="Times New Roman" w:hAnsi="Times New Roman"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6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<v:textbox inset="1pt,1pt,1pt,1pt">
                  <w:txbxContent>
                    <w:p w14:paraId="231E9C10" w14:textId="77777777" w:rsidR="0052651B" w:rsidRPr="0026683A" w:rsidRDefault="0052651B" w:rsidP="00506763">
                      <w:pPr>
                        <w:pStyle w:val="af4"/>
                        <w:jc w:val="center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 w:rsidRPr="0026683A"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<v:textbox inset="1pt,1pt,1pt,1pt">
                  <w:txbxContent>
                    <w:p w14:paraId="020387E7" w14:textId="77777777" w:rsidR="0052651B" w:rsidRPr="0026683A" w:rsidRDefault="0052651B" w:rsidP="00506763">
                      <w:pPr>
                        <w:pStyle w:val="af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26683A">
                        <w:rPr>
                          <w:rFonts w:ascii="Times New Roman" w:hAnsi="Times New Roman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<v:textbox inset="1pt,1pt,1pt,1pt">
                  <w:txbxContent>
                    <w:p w14:paraId="5AE5BCAA" w14:textId="77777777" w:rsidR="0052651B" w:rsidRPr="0026683A" w:rsidRDefault="0052651B" w:rsidP="00506763">
                      <w:pPr>
                        <w:pStyle w:val="af4"/>
                        <w:jc w:val="center"/>
                        <w:rPr>
                          <w:rFonts w:ascii="Times New Roman" w:hAnsi="Times New Roman"/>
                          <w:sz w:val="22"/>
                          <w:szCs w:val="22"/>
                          <w:lang w:val="ru-RU"/>
                        </w:rPr>
                      </w:pPr>
                      <w:r w:rsidRPr="0026683A">
                        <w:rPr>
                          <w:rFonts w:ascii="Times New Roman" w:hAnsi="Times New Roman"/>
                          <w:sz w:val="22"/>
                          <w:szCs w:val="22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  <v:rect id="Rectangle 19" o:spid="_x0000_s1044" style="position:absolute;left:7760;top:17481;width:12159;height:6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<v:textbox inset="1pt,1pt,1pt,1pt">
                  <w:txbxContent>
                    <w:p w14:paraId="01E3959F" w14:textId="30DE6C8E" w:rsidR="0052651B" w:rsidRPr="0026683A" w:rsidRDefault="0052651B" w:rsidP="00506763">
                      <w:pPr>
                        <w:jc w:val="center"/>
                        <w:rPr>
                          <w:i/>
                          <w:sz w:val="32"/>
                        </w:rPr>
                      </w:pPr>
                      <w:r>
                        <w:rPr>
                          <w:i/>
                          <w:sz w:val="32"/>
                        </w:rPr>
                        <w:t>09</w:t>
                      </w:r>
                      <w:r>
                        <w:rPr>
                          <w:i/>
                          <w:sz w:val="32"/>
                          <w:lang w:val="en-US"/>
                        </w:rPr>
                        <w:t>020</w:t>
                      </w:r>
                      <w:r>
                        <w:rPr>
                          <w:i/>
                          <w:sz w:val="32"/>
                        </w:rPr>
                        <w:t xml:space="preserve">7 – </w:t>
                      </w:r>
                      <w:r w:rsidRPr="00292183">
                        <w:rPr>
                          <w:i/>
                          <w:sz w:val="32"/>
                        </w:rPr>
                        <w:t>3</w:t>
                      </w:r>
                      <w:r>
                        <w:rPr>
                          <w:i/>
                          <w:sz w:val="32"/>
                        </w:rPr>
                        <w:t>ИСП11-8</w:t>
                      </w:r>
                    </w:p>
                  </w:txbxContent>
                </v:textbox>
              </v:rect>
              <v:line id="Line 20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fHg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" strokeweight="2pt"/>
              <v:line id="Line 21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VR7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AY+VR7wgAAANsAAAAPAAAA&#10;AAAAAAAAAAAAAAcCAABkcnMvZG93bnJldi54bWxQSwUGAAAAAAMAAwC3AAAA9gIAAAAA&#10;" strokeweight="2pt"/>
              <v:line id="Line 22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gXrwwAAANsAAAAPAAAAZHJzL2Rvd25yZXYueG1sRI/RagIx&#10;FETfC/5DuAXfNGuR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b7oF68MAAADbAAAADwAA&#10;AAAAAAAAAAAAAAAHAgAAZHJzL2Rvd25yZXYueG1sUEsFBgAAAAADAAMAtwAAAPcCAAAAAA==&#10;" strokeweight="1pt"/>
              <v:line id="Line 23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qBwwwAAANsAAAAPAAAAZHJzL2Rvd25yZXYueG1sRI/RagIx&#10;FETfC/5DuAXfNGvB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APagcMMAAADbAAAADwAA&#10;AAAAAAAAAAAAAAAHAgAAZHJzL2Rvd25yZXYueG1sUEsFBgAAAAADAAMAtwAAAPcCAAAAAA==&#10;" strokeweight="1pt"/>
              <v:line id="Line 24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" strokeweight="1pt"/>
              <v:group id="Group 25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">
                <v:rect id="Rectangle 26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Pey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Wz8&#10;En+A3L4BAAD//wMAUEsBAi0AFAAGAAgAAAAhANvh9svuAAAAhQEAABMAAAAAAAAAAAAAAAAAAAAA&#10;AFtDb250ZW50X1R5cGVzXS54bWxQSwECLQAUAAYACAAAACEAWvQsW78AAAAVAQAACwAAAAAAAAAA&#10;AAAAAAAfAQAAX3JlbHMvLnJlbHNQSwECLQAUAAYACAAAACEAsMD3sr0AAADbAAAADwAAAAAAAAAA&#10;AAAAAAAHAgAAZHJzL2Rvd25yZXYueG1sUEsFBgAAAAADAAMAtwAAAPECAAAAAA==&#10;" filled="f" stroked="f" strokeweight=".25pt">
                  <v:textbox inset="1pt,1pt,1pt,1pt">
                    <w:txbxContent>
                      <w:p w14:paraId="7CECB6C6" w14:textId="77777777" w:rsidR="0052651B" w:rsidRDefault="0052651B" w:rsidP="00506763">
                        <w:pPr>
                          <w:pStyle w:val="af4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Разраб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7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FIp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bAGvL/EHyNUTAAD//wMAUEsBAi0AFAAGAAgAAAAhANvh9svuAAAAhQEAABMAAAAAAAAAAAAAAAAA&#10;AAAAAFtDb250ZW50X1R5cGVzXS54bWxQSwECLQAUAAYACAAAACEAWvQsW78AAAAVAQAACwAAAAAA&#10;AAAAAAAAAAAfAQAAX3JlbHMvLnJlbHNQSwECLQAUAAYACAAAACEA34xSKcAAAADbAAAADwAAAAAA&#10;AAAAAAAAAAAHAgAAZHJzL2Rvd25yZXYueG1sUEsFBgAAAAADAAMAtwAAAPQCAAAAAA==&#10;" filled="f" stroked="f" strokeweight=".25pt">
                  <v:textbox inset="1pt,1pt,1pt,1pt">
                    <w:txbxContent>
                      <w:p w14:paraId="62E6039F" w14:textId="713070DB" w:rsidR="0052651B" w:rsidRPr="0026683A" w:rsidRDefault="0052651B" w:rsidP="00506763">
                        <w:pPr>
                          <w:rPr>
                            <w:i/>
                            <w:sz w:val="18"/>
                            <w:szCs w:val="20"/>
                          </w:rPr>
                        </w:pPr>
                        <w:r>
                          <w:rPr>
                            <w:i/>
                            <w:sz w:val="18"/>
                            <w:szCs w:val="20"/>
                          </w:rPr>
                          <w:t>Потегаев.Е.В.</w:t>
                        </w:r>
                      </w:p>
                      <w:p w14:paraId="2D25CA4C" w14:textId="77777777" w:rsidR="0052651B" w:rsidRDefault="0052651B" w:rsidP="00506763">
                        <w:r>
                          <w:t>Д</w:t>
                        </w:r>
                      </w:p>
                    </w:txbxContent>
                  </v:textbox>
                </v:rect>
              </v:group>
              <v:group id="Group 28" o:spid="_x0000_s105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">
                <v:rect id="Rectangle 29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y4I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L/l/gD5PoJAAD//wMAUEsBAi0AFAAGAAgAAAAhANvh9svuAAAAhQEAABMAAAAAAAAAAAAAAAAA&#10;AAAAAFtDb250ZW50X1R5cGVzXS54bWxQSwECLQAUAAYACAAAACEAWvQsW78AAAAVAQAACwAAAAAA&#10;AAAAAAAAAAAfAQAAX3JlbHMvLnJlbHNQSwECLQAUAAYACAAAACEAFC8uCMAAAADbAAAADwAAAAAA&#10;AAAAAAAAAAAHAgAAZHJzL2Rvd25yZXYueG1sUEsFBgAAAAADAAMAtwAAAPQCAAAAAA==&#10;" filled="f" stroked="f" strokeweight=".25pt">
                  <v:textbox inset="1pt,1pt,1pt,1pt">
                    <w:txbxContent>
                      <w:p w14:paraId="77183204" w14:textId="77777777" w:rsidR="0052651B" w:rsidRDefault="0052651B" w:rsidP="00506763">
                        <w:pPr>
                          <w:pStyle w:val="af4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Провер.</w:t>
                        </w:r>
                      </w:p>
                    </w:txbxContent>
                  </v:textbox>
                </v:rect>
                <v:rect id="Rectangle 30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bB/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H/l/gD5PoJAAD//wMAUEsBAi0AFAAGAAgAAAAhANvh9svuAAAAhQEAABMAAAAAAAAAAAAAAAAA&#10;AAAAAFtDb250ZW50X1R5cGVzXS54bWxQSwECLQAUAAYACAAAACEAWvQsW78AAAAVAQAACwAAAAAA&#10;AAAAAAAAAAAfAQAAX3JlbHMvLnJlbHNQSwECLQAUAAYACAAAACEA5P2wf8AAAADbAAAADwAAAAAA&#10;AAAAAAAAAAAHAgAAZHJzL2Rvd25yZXYueG1sUEsFBgAAAAADAAMAtwAAAPQCAAAAAA==&#10;" filled="f" stroked="f" strokeweight=".25pt">
                  <v:textbox inset="1pt,1pt,1pt,1pt">
                    <w:txbxContent>
                      <w:p w14:paraId="2A6E46F8" w14:textId="77777777" w:rsidR="0052651B" w:rsidRPr="0026683A" w:rsidRDefault="0052651B" w:rsidP="00506763">
                        <w:pPr>
                          <w:pStyle w:val="af4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  <w:r w:rsidRPr="00292183"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Шулянов К.А.</w:t>
                        </w:r>
                      </w:p>
                    </w:txbxContent>
                  </v:textbox>
                </v:rect>
              </v:group>
              <v:group id="Group 31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">
                <v:rect id="Rectangle 32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" filled="f" stroked="f" strokeweight=".25pt">
                  <v:textbox inset="1pt,1pt,1pt,1pt">
                    <w:txbxContent>
                      <w:p w14:paraId="05969F94" w14:textId="77777777" w:rsidR="0052651B" w:rsidRPr="0026683A" w:rsidRDefault="0052651B" w:rsidP="00506763">
                        <w:pPr>
                          <w:pStyle w:val="af4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 w:rsidRPr="0026683A">
                          <w:rPr>
                            <w:rFonts w:ascii="Times New Roman" w:hAnsi="Times New Roman"/>
                            <w:sz w:val="18"/>
                          </w:rPr>
                          <w:t xml:space="preserve"> Реценз</w:t>
                        </w: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ент</w:t>
                        </w:r>
                      </w:p>
                    </w:txbxContent>
                  </v:textbox>
                </v:rect>
                <v:rect id="Rectangle 33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" filled="f" stroked="f" strokeweight=".25pt">
                  <v:textbox inset="1pt,1pt,1pt,1pt">
                    <w:txbxContent>
                      <w:p w14:paraId="5F6D01E3" w14:textId="77777777" w:rsidR="0052651B" w:rsidRPr="0026683A" w:rsidRDefault="0052651B" w:rsidP="00506763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34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">
                <v:rect id="Rectangle 35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" filled="f" stroked="f" strokeweight=".25pt">
                  <v:textbox inset="1pt,1pt,1pt,1pt">
                    <w:txbxContent>
                      <w:p w14:paraId="56B4F0C1" w14:textId="77777777" w:rsidR="0052651B" w:rsidRPr="0026683A" w:rsidRDefault="0052651B" w:rsidP="00506763">
                        <w:pPr>
                          <w:pStyle w:val="af4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 w:rsidRPr="0026683A">
                          <w:rPr>
                            <w:rFonts w:ascii="Times New Roman" w:hAnsi="Times New Roman"/>
                            <w:sz w:val="18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36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Ye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" filled="f" stroked="f" strokeweight=".25pt">
                  <v:textbox inset="1pt,1pt,1pt,1pt">
                    <w:txbxContent>
                      <w:p w14:paraId="0DBC3C0D" w14:textId="77777777" w:rsidR="0052651B" w:rsidRDefault="0052651B" w:rsidP="00506763">
                        <w:pPr>
                          <w:pStyle w:val="af4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7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">
                <v:rect id="Rectangle 38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h1O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" filled="f" stroked="f" strokeweight=".25pt">
                  <v:textbox inset="1pt,1pt,1pt,1pt">
                    <w:txbxContent>
                      <w:p w14:paraId="10289947" w14:textId="77777777" w:rsidR="0052651B" w:rsidRPr="0026683A" w:rsidRDefault="0052651B" w:rsidP="00506763">
                        <w:pPr>
                          <w:pStyle w:val="af4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26683A">
                          <w:rPr>
                            <w:rFonts w:ascii="Times New Roman" w:hAnsi="Times New Roman"/>
                            <w:sz w:val="18"/>
                          </w:rPr>
                          <w:t xml:space="preserve"> Утверд.</w:t>
                        </w:r>
                      </w:p>
                    </w:txbxContent>
                  </v:textbox>
                </v:rect>
                <v:rect id="Rectangle 39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" filled="f" stroked="f" strokeweight=".25pt">
                  <v:textbox inset="1pt,1pt,1pt,1pt">
                    <w:txbxContent>
                      <w:p w14:paraId="2E3253CE" w14:textId="77777777" w:rsidR="0052651B" w:rsidRDefault="0052651B" w:rsidP="00506763">
                        <w:pPr>
                          <w:pStyle w:val="af4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40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Rca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" strokeweight="2pt"/>
              <v:rect id="Rectangle 41" o:spid="_x0000_s1066" style="position:absolute;left:7652;top:18360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IM5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Us&#10;JvD6En+AXD0BAAD//wMAUEsBAi0AFAAGAAgAAAAhANvh9svuAAAAhQEAABMAAAAAAAAAAAAAAAAA&#10;AAAAAFtDb250ZW50X1R5cGVzXS54bWxQSwECLQAUAAYACAAAACEAWvQsW78AAAAVAQAACwAAAAAA&#10;AAAAAAAAAAAfAQAAX3JlbHMvLnJlbHNQSwECLQAUAAYACAAAACEADmiDOcAAAADbAAAADwAAAAAA&#10;AAAAAAAAAAAHAgAAZHJzL2Rvd25yZXYueG1sUEsFBgAAAAADAAMAtwAAAPQCAAAAAA==&#10;" filled="f" stroked="f" strokeweight=".25pt">
                <v:textbox inset="1pt,1pt,1pt,1pt">
                  <w:txbxContent>
                    <w:p w14:paraId="0E0DEBAE" w14:textId="0D7479A7" w:rsidR="0052651B" w:rsidRPr="006A6A8F" w:rsidRDefault="006A6A8F" w:rsidP="00506763">
                      <w:pPr>
                        <w:jc w:val="center"/>
                        <w:rPr>
                          <w:i/>
                          <w:iCs/>
                        </w:rPr>
                      </w:pPr>
                      <w:r w:rsidRPr="006A6A8F">
                        <w:rPr>
                          <w:bCs/>
                          <w:i/>
                          <w:iCs/>
                          <w:spacing w:val="-3"/>
                          <w:sz w:val="22"/>
                          <w:szCs w:val="22"/>
                        </w:rPr>
                        <w:t>Администрирование базы данных информационно-поисковой системы для ГИБДД</w:t>
                      </w:r>
                      <w:r w:rsidRPr="006A6A8F">
                        <w:rPr>
                          <w:rFonts w:eastAsia="Calibri"/>
                          <w:i/>
                          <w:iCs/>
                          <w:szCs w:val="28"/>
                        </w:rPr>
                        <w:t>.</w:t>
                      </w:r>
                    </w:p>
                  </w:txbxContent>
                </v:textbox>
              </v:rect>
              <v:line id="Line 42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Cr1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AnHCr1wgAAANsAAAAPAAAA&#10;AAAAAAAAAAAAAAcCAABkcnMvZG93bnJldi54bWxQSwUGAAAAAAMAAwC3AAAA9gIAAAAA&#10;" strokeweight="2pt"/>
              <v:line id="Line 43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I9u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" strokeweight="2pt"/>
              <v:line id="Line 44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hEZ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" strokeweight="2pt"/>
              <v:rect id="Rectangle 45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4U6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YgavL/EHyNUTAAD//wMAUEsBAi0AFAAGAAgAAAAhANvh9svuAAAAhQEAABMAAAAAAAAAAAAAAAAA&#10;AAAAAFtDb250ZW50X1R5cGVzXS54bWxQSwECLQAUAAYACAAAACEAWvQsW78AAAAVAQAACwAAAAAA&#10;AAAAAAAAAAAfAQAAX3JlbHMvLnJlbHNQSwECLQAUAAYACAAAACEAcVOFOsAAAADbAAAADwAAAAAA&#10;AAAAAAAAAAAHAgAAZHJzL2Rvd25yZXYueG1sUEsFBgAAAAADAAMAtwAAAPQCAAAAAA==&#10;" filled="f" stroked="f" strokeweight=".25pt">
                <v:textbox inset="1pt,1pt,1pt,1pt">
                  <w:txbxContent>
                    <w:p w14:paraId="1AC519DD" w14:textId="77777777" w:rsidR="0052651B" w:rsidRPr="0026683A" w:rsidRDefault="0052651B" w:rsidP="00506763">
                      <w:pPr>
                        <w:pStyle w:val="af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</w:rPr>
                        <w:t>Ли</w:t>
                      </w: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т</w:t>
                      </w:r>
                      <w:r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6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BFI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" filled="f" stroked="f" strokeweight=".25pt">
                <v:textbox inset="1pt,1pt,1pt,1pt">
                  <w:txbxContent>
                    <w:p w14:paraId="310CB2ED" w14:textId="77777777" w:rsidR="0052651B" w:rsidRPr="0026683A" w:rsidRDefault="0052651B" w:rsidP="00506763">
                      <w:pPr>
                        <w:pStyle w:val="af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26683A">
                        <w:rPr>
                          <w:rFonts w:ascii="Times New Roman" w:hAnsi="Times New Roman"/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TTwAAAANs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IPnl/gD5PIBAAD//wMAUEsBAi0AFAAGAAgAAAAhANvh9svuAAAAhQEAABMAAAAAAAAAAAAAAAAA&#10;AAAAAFtDb250ZW50X1R5cGVzXS54bWxQSwECLQAUAAYACAAAACEAWvQsW78AAAAVAQAACwAAAAAA&#10;AAAAAAAAAAAfAQAAX3JlbHMvLnJlbHNQSwECLQAUAAYACAAAACEAb4C008AAAADbAAAADwAAAAAA&#10;AAAAAAAAAAAHAgAAZHJzL2Rvd25yZXYueG1sUEsFBgAAAAADAAMAtwAAAPQCAAAAAA==&#10;" filled="f" stroked="f" strokeweight=".25pt">
                <v:textbox inset="1pt,1pt,1pt,1pt">
                  <w:txbxContent>
                    <w:p w14:paraId="2713B4D7" w14:textId="0A6CA71E" w:rsidR="0052651B" w:rsidRPr="000C2F31" w:rsidRDefault="0052651B" w:rsidP="00506763">
                      <w:pPr>
                        <w:pStyle w:val="af4"/>
                        <w:jc w:val="center"/>
                        <w:rPr>
                          <w:rFonts w:ascii="Times New Roman" w:hAnsi="Times New Roman"/>
                          <w:sz w:val="22"/>
                          <w:szCs w:val="22"/>
                          <w:lang w:val="en-US"/>
                        </w:rPr>
                      </w:pPr>
                      <w:r w:rsidRPr="00292183">
                        <w:rPr>
                          <w:rFonts w:ascii="Times New Roman" w:hAnsi="Times New Roman"/>
                          <w:sz w:val="22"/>
                          <w:szCs w:val="22"/>
                          <w:lang w:val="ru-RU"/>
                        </w:rPr>
                        <w:t>3</w:t>
                      </w:r>
                      <w:r w:rsidR="006A6A8F">
                        <w:rPr>
                          <w:rFonts w:ascii="Times New Roman" w:hAnsi="Times New Roman"/>
                          <w:sz w:val="22"/>
                          <w:szCs w:val="22"/>
                          <w:lang w:val="ru-RU"/>
                        </w:rPr>
                        <w:t>0</w:t>
                      </w:r>
                    </w:p>
                    <w:p w14:paraId="3A0D7379" w14:textId="77777777" w:rsidR="0052651B" w:rsidRPr="00AD69C7" w:rsidRDefault="0052651B" w:rsidP="00506763">
                      <w:pPr>
                        <w:jc w:val="center"/>
                      </w:pPr>
                    </w:p>
                  </w:txbxContent>
                </v:textbox>
              </v:rect>
              <v:line id="Line 48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" strokeweight="1pt"/>
              <v:line id="Line 49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" strokeweight="1pt"/>
              <v:rect id="Rectangle 50" o:spid="_x0000_s1075" style="position:absolute;left:14349;top:18924;width:5609;height:1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" filled="f" stroked="f" strokeweight=".25pt">
                <v:textbox inset="1pt,1pt,1pt,1pt">
                  <w:txbxContent>
                    <w:p w14:paraId="1E3542A3" w14:textId="77777777" w:rsidR="0052651B" w:rsidRPr="0026683A" w:rsidRDefault="0052651B" w:rsidP="00506763">
                      <w:pPr>
                        <w:jc w:val="center"/>
                        <w:rPr>
                          <w:i/>
                        </w:rPr>
                      </w:pPr>
                      <w:r w:rsidRPr="0026683A">
                        <w:rPr>
                          <w:i/>
                        </w:rPr>
                        <w:t xml:space="preserve">ГБПОУ КС №54 </w:t>
                      </w:r>
                    </w:p>
                    <w:p w14:paraId="7C4A3417" w14:textId="77777777" w:rsidR="0052651B" w:rsidRPr="0090180A" w:rsidRDefault="0052651B" w:rsidP="00506763">
                      <w:pPr>
                        <w:jc w:val="center"/>
                        <w:rPr>
                          <w:rFonts w:ascii="ISOCPEUR" w:hAnsi="ISOCPEUR"/>
                          <w:i/>
                        </w:rPr>
                      </w:pPr>
                      <w:r w:rsidRPr="0026683A">
                        <w:rPr>
                          <w:i/>
                        </w:rPr>
                        <w:t>им. П.М. Вострухина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AC30B35" w14:textId="77777777" w:rsidR="0052651B" w:rsidRDefault="0052651B">
    <w:pPr>
      <w:pStyle w:val="a4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9264" behindDoc="0" locked="1" layoutInCell="1" allowOverlap="1" wp14:anchorId="4149D1EF" wp14:editId="48079424">
              <wp:simplePos x="0" y="0"/>
              <wp:positionH relativeFrom="page">
                <wp:posOffset>822325</wp:posOffset>
              </wp:positionH>
              <wp:positionV relativeFrom="page">
                <wp:posOffset>239395</wp:posOffset>
              </wp:positionV>
              <wp:extent cx="6487795" cy="10258425"/>
              <wp:effectExtent l="12700" t="20320" r="14605" b="17780"/>
              <wp:wrapNone/>
              <wp:docPr id="6" name="Group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487795" cy="10258425"/>
                        <a:chOff x="0" y="0"/>
                        <a:chExt cx="20000" cy="20000"/>
                      </a:xfrm>
                    </wpg:grpSpPr>
                    <wps:wsp>
                      <wps:cNvPr id="22" name="Rectangle 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3" name="Line 5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4" name="Line 5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7" name="Line 5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" name="Line 5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9" name="Line 5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" name="Line 5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" name="Line 5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" name="Line 6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Line 6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6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Rectangle 6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41BD77" w14:textId="77777777" w:rsidR="0052651B" w:rsidRPr="0026683A" w:rsidRDefault="0052651B" w:rsidP="00506763">
                            <w:pPr>
                              <w:jc w:val="center"/>
                              <w:rPr>
                                <w:i/>
                              </w:rPr>
                            </w:pPr>
                            <w:r w:rsidRPr="0026683A">
                              <w:rPr>
                                <w:i/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" name="Rectangle 6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4CC2CA" w14:textId="77777777" w:rsidR="0052651B" w:rsidRPr="0026683A" w:rsidRDefault="0052651B" w:rsidP="00506763">
                            <w:pPr>
                              <w:jc w:val="center"/>
                              <w:rPr>
                                <w:i/>
                              </w:rPr>
                            </w:pPr>
                            <w:r w:rsidRPr="0026683A">
                              <w:rPr>
                                <w:i/>
                                <w:sz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7" name="Rectangle 6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C3F958" w14:textId="77777777" w:rsidR="0052651B" w:rsidRPr="0026683A" w:rsidRDefault="0052651B" w:rsidP="00506763">
                            <w:pPr>
                              <w:jc w:val="center"/>
                              <w:rPr>
                                <w:i/>
                              </w:rPr>
                            </w:pPr>
                            <w:r w:rsidRPr="0026683A">
                              <w:rPr>
                                <w:i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Rectangle 6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217403" w14:textId="77777777" w:rsidR="0052651B" w:rsidRPr="0026683A" w:rsidRDefault="0052651B" w:rsidP="00506763">
                            <w:pPr>
                              <w:jc w:val="center"/>
                              <w:rPr>
                                <w:i/>
                              </w:rPr>
                            </w:pPr>
                            <w:r w:rsidRPr="0026683A">
                              <w:rPr>
                                <w:i/>
                                <w:sz w:val="16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" name="Rectangle 6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6B3246" w14:textId="77777777" w:rsidR="0052651B" w:rsidRPr="0026683A" w:rsidRDefault="0052651B" w:rsidP="00506763">
                            <w:pPr>
                              <w:jc w:val="center"/>
                              <w:rPr>
                                <w:i/>
                                <w:sz w:val="22"/>
                              </w:rPr>
                            </w:pPr>
                            <w:r w:rsidRPr="0026683A">
                              <w:rPr>
                                <w:i/>
                                <w:sz w:val="16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0" name="Rectangle 6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C91698" w14:textId="77777777" w:rsidR="0052651B" w:rsidRPr="0026683A" w:rsidRDefault="0052651B" w:rsidP="00506763">
                            <w:pPr>
                              <w:rPr>
                                <w:i/>
                                <w:sz w:val="18"/>
                                <w:szCs w:val="20"/>
                              </w:rPr>
                            </w:pPr>
                            <w:r w:rsidRPr="0026683A">
                              <w:rPr>
                                <w:i/>
                                <w:sz w:val="16"/>
                                <w:szCs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1" name="Rectangle 6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B78D3D" w14:textId="4D5BBBF5" w:rsidR="0052651B" w:rsidRDefault="00DE7091" w:rsidP="00506763">
                            <w:pPr>
                              <w:pStyle w:val="a6"/>
                              <w:jc w:val="center"/>
                            </w:pPr>
                            <w:sdt>
                              <w:sdtPr>
                                <w:id w:val="1739362824"/>
                                <w:docPartObj>
                                  <w:docPartGallery w:val="Page Numbers (Bottom of Page)"/>
                                  <w:docPartUnique/>
                                </w:docPartObj>
                              </w:sdtPr>
                              <w:sdtEndPr/>
                              <w:sdtContent>
                                <w:sdt>
                                  <w:sdtPr>
                                    <w:rPr>
                                      <w:rFonts w:ascii="ISOCPEUR" w:hAnsi="ISOCPEUR"/>
                                    </w:rPr>
                                    <w:id w:val="-1907302530"/>
                                    <w:docPartObj>
                                      <w:docPartGallery w:val="Page Numbers (Bottom of Page)"/>
                                      <w:docPartUnique/>
                                    </w:docPartObj>
                                  </w:sdtPr>
                                  <w:sdtEndPr>
                                    <w:rPr>
                                      <w:rFonts w:ascii="Times New Roman" w:hAnsi="Times New Roman"/>
                                    </w:rPr>
                                  </w:sdtEndPr>
                                  <w:sdtContent>
                                    <w:r w:rsidR="0052651B" w:rsidRPr="00977FCF">
                                      <w:rPr>
                                        <w:rFonts w:ascii="GOST Type BU" w:hAnsi="GOST Type BU"/>
                                        <w:i/>
                                        <w:sz w:val="32"/>
                                        <w:szCs w:val="32"/>
                                      </w:rPr>
                                      <w:fldChar w:fldCharType="begin"/>
                                    </w:r>
                                    <w:r w:rsidR="0052651B" w:rsidRPr="00977FCF">
                                      <w:rPr>
                                        <w:rFonts w:ascii="GOST Type BU" w:hAnsi="GOST Type BU"/>
                                        <w:i/>
                                        <w:sz w:val="32"/>
                                        <w:szCs w:val="32"/>
                                      </w:rPr>
                                      <w:instrText xml:space="preserve"> PAGE   \* MERGEFORMAT </w:instrText>
                                    </w:r>
                                    <w:r w:rsidR="0052651B" w:rsidRPr="00977FCF">
                                      <w:rPr>
                                        <w:rFonts w:ascii="GOST Type BU" w:hAnsi="GOST Type BU"/>
                                        <w:i/>
                                        <w:sz w:val="32"/>
                                        <w:szCs w:val="32"/>
                                      </w:rPr>
                                      <w:fldChar w:fldCharType="separate"/>
                                    </w:r>
                                    <w:r w:rsidR="001113F6">
                                      <w:rPr>
                                        <w:rFonts w:ascii="GOST Type BU" w:hAnsi="GOST Type BU"/>
                                        <w:i/>
                                        <w:noProof/>
                                        <w:sz w:val="32"/>
                                        <w:szCs w:val="32"/>
                                      </w:rPr>
                                      <w:t>9</w:t>
                                    </w:r>
                                    <w:r w:rsidR="0052651B" w:rsidRPr="00977FCF">
                                      <w:rPr>
                                        <w:rFonts w:ascii="GOST Type BU" w:hAnsi="GOST Type BU"/>
                                        <w:i/>
                                        <w:sz w:val="32"/>
                                        <w:szCs w:val="32"/>
                                      </w:rPr>
                                      <w:fldChar w:fldCharType="end"/>
                                    </w:r>
                                  </w:sdtContent>
                                </w:sdt>
                              </w:sdtContent>
                            </w:sdt>
                          </w:p>
                          <w:p w14:paraId="4BB25D5D" w14:textId="77777777" w:rsidR="0052651B" w:rsidRPr="00AD0C1A" w:rsidRDefault="0052651B" w:rsidP="00506763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2" name="Rectangle 7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87204E" w14:textId="1734073C" w:rsidR="0052651B" w:rsidRDefault="0052651B" w:rsidP="00506763">
                            <w:pPr>
                              <w:jc w:val="center"/>
                              <w:rPr>
                                <w:i/>
                                <w:sz w:val="32"/>
                              </w:rPr>
                            </w:pPr>
                            <w:r>
                              <w:rPr>
                                <w:i/>
                                <w:sz w:val="32"/>
                              </w:rPr>
                              <w:t>09</w:t>
                            </w:r>
                            <w:r>
                              <w:rPr>
                                <w:i/>
                                <w:sz w:val="32"/>
                                <w:lang w:val="en-US"/>
                              </w:rPr>
                              <w:t>020</w:t>
                            </w:r>
                            <w:r>
                              <w:rPr>
                                <w:i/>
                                <w:sz w:val="32"/>
                              </w:rPr>
                              <w:t>7 – 3ИСП11-8</w:t>
                            </w:r>
                          </w:p>
                          <w:p w14:paraId="420636BA" w14:textId="77777777" w:rsidR="0052651B" w:rsidRDefault="0052651B" w:rsidP="00506763">
                            <w:pPr>
                              <w:jc w:val="center"/>
                              <w:rPr>
                                <w:i/>
                                <w:sz w:val="32"/>
                              </w:rPr>
                            </w:pPr>
                          </w:p>
                          <w:p w14:paraId="07994E77" w14:textId="77777777" w:rsidR="0052651B" w:rsidRDefault="0052651B" w:rsidP="00506763">
                            <w:pPr>
                              <w:jc w:val="center"/>
                              <w:rPr>
                                <w:i/>
                                <w:sz w:val="32"/>
                              </w:rPr>
                            </w:pPr>
                          </w:p>
                          <w:p w14:paraId="45EF42E7" w14:textId="77777777" w:rsidR="0052651B" w:rsidRPr="00506763" w:rsidRDefault="0052651B" w:rsidP="00506763">
                            <w:pPr>
                              <w:jc w:val="center"/>
                              <w:rPr>
                                <w:i/>
                                <w:sz w:val="32"/>
                              </w:rPr>
                            </w:pPr>
                          </w:p>
                          <w:p w14:paraId="06E66759" w14:textId="77777777" w:rsidR="0052651B" w:rsidRPr="00E351C3" w:rsidRDefault="0052651B" w:rsidP="00506763">
                            <w:pPr>
                              <w:ind w:left="708"/>
                              <w:rPr>
                                <w:rFonts w:ascii="Calibri" w:eastAsia="Calibri" w:hAnsi="Calibri"/>
                                <w:i/>
                                <w:sz w:val="32"/>
                                <w:szCs w:val="32"/>
                              </w:rPr>
                            </w:pPr>
                          </w:p>
                          <w:p w14:paraId="50176320" w14:textId="77777777" w:rsidR="0052651B" w:rsidRPr="00AB1AC7" w:rsidRDefault="0052651B" w:rsidP="00506763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149D1EF" id="Group 51" o:spid="_x0000_s1076" style="position:absolute;left:0;text-align:left;margin-left:64.75pt;margin-top:18.85pt;width:510.85pt;height:807.75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">
              <v:rect id="Rectangle 52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" filled="f" strokeweight="2pt"/>
              <v:line id="Line 53" o:spid="_x0000_s10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27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COk+27vwAAANsAAAAPAAAAAAAA&#10;AAAAAAAAAAcCAABkcnMvZG93bnJldi54bWxQSwUGAAAAAAMAAwC3AAAA8wIAAAAA&#10;" strokeweight="2pt"/>
              <v:line id="Line 54" o:spid="_x0000_s10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nXP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" strokeweight="2pt"/>
              <v:line id="Line 55" o:spid="_x0000_s10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Ou4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DxqOu4wgAAANsAAAAPAAAA&#10;AAAAAAAAAAAAAAcCAABkcnMvZG93bnJldi54bWxQSwUGAAAAAAMAAwC3AAAA9gIAAAAA&#10;" strokeweight="2pt"/>
              <v:line id="Line 56" o:spid="_x0000_s10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3/K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CAN3/KvAAAANsAAAAPAAAAAAAAAAAA&#10;AAAAAAcCAABkcnMvZG93bnJldi54bWxQSwUGAAAAAAMAAwC3AAAA8AIAAAAA&#10;" strokeweight="2pt"/>
              <v:line id="Line 57" o:spid="_x0000_s10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9pR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Dve9pRwgAAANsAAAAPAAAA&#10;AAAAAAAAAAAAAAcCAABkcnMvZG93bnJldi54bWxQSwUGAAAAAAMAAwC3AAAA9gIAAAAA&#10;" strokeweight="2pt"/>
              <v:line id="Line 58" o:spid="_x0000_s10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wCx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AmRwCxvAAAANsAAAAPAAAAAAAAAAAA&#10;AAAAAAcCAABkcnMvZG93bnJldi54bWxQSwUGAAAAAAMAAwC3AAAA8AIAAAAA&#10;" strokeweight="2pt"/>
              <v:line id="Line 59" o:spid="_x0000_s10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6Uq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BJC6UqvwAAANsAAAAPAAAAAAAA&#10;AAAAAAAAAAcCAABkcnMvZG93bnJldi54bWxQSwUGAAAAAAMAAwC3AAAA8wIAAAAA&#10;" strokeweight="2pt"/>
              <v:line id="Line 60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/K5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EFz8rnEAAAA2wAAAA8A&#10;AAAAAAAAAAAAAAAABwIAAGRycy9kb3ducmV2LnhtbFBLBQYAAAAAAwADALcAAAD4AgAAAAA=&#10;" strokeweight="1pt"/>
              <v:line id="Line 61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<v:line id="Line 62" o:spid="_x0000_s10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1s9WwwAAANsAAAAPAAAAZHJzL2Rvd25yZXYueG1sRI/dagIx&#10;FITvC75DOIJ3NauI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odbPVsMAAADbAAAADwAA&#10;AAAAAAAAAAAAAAAHAgAAZHJzL2Rvd25yZXYueG1sUEsFBgAAAAADAAMAtwAAAPcCAAAAAA==&#10;" strokeweight="1pt"/>
              <v:rect id="Rectangle 63" o:spid="_x0000_s10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<v:textbox inset="1pt,1pt,1pt,1pt">
                  <w:txbxContent>
                    <w:p w14:paraId="6A41BD77" w14:textId="77777777" w:rsidR="0052651B" w:rsidRPr="0026683A" w:rsidRDefault="0052651B" w:rsidP="00506763">
                      <w:pPr>
                        <w:jc w:val="center"/>
                        <w:rPr>
                          <w:i/>
                        </w:rPr>
                      </w:pPr>
                      <w:r w:rsidRPr="0026683A">
                        <w:rPr>
                          <w:i/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64" o:spid="_x0000_s10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<v:textbox inset="1pt,1pt,1pt,1pt">
                  <w:txbxContent>
                    <w:p w14:paraId="764CC2CA" w14:textId="77777777" w:rsidR="0052651B" w:rsidRPr="0026683A" w:rsidRDefault="0052651B" w:rsidP="00506763">
                      <w:pPr>
                        <w:jc w:val="center"/>
                        <w:rPr>
                          <w:i/>
                        </w:rPr>
                      </w:pPr>
                      <w:r w:rsidRPr="0026683A">
                        <w:rPr>
                          <w:i/>
                          <w:sz w:val="16"/>
                        </w:rPr>
                        <w:t>Лист</w:t>
                      </w:r>
                    </w:p>
                  </w:txbxContent>
                </v:textbox>
              </v:rect>
              <v:rect id="Rectangle 65" o:spid="_x0000_s10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<v:textbox inset="1pt,1pt,1pt,1pt">
                  <w:txbxContent>
                    <w:p w14:paraId="3EC3F958" w14:textId="77777777" w:rsidR="0052651B" w:rsidRPr="0026683A" w:rsidRDefault="0052651B" w:rsidP="00506763">
                      <w:pPr>
                        <w:jc w:val="center"/>
                        <w:rPr>
                          <w:i/>
                        </w:rPr>
                      </w:pPr>
                      <w:r w:rsidRPr="0026683A">
                        <w:rPr>
                          <w:i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66" o:spid="_x0000_s10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<v:textbox inset="1pt,1pt,1pt,1pt">
                  <w:txbxContent>
                    <w:p w14:paraId="66217403" w14:textId="77777777" w:rsidR="0052651B" w:rsidRPr="0026683A" w:rsidRDefault="0052651B" w:rsidP="00506763">
                      <w:pPr>
                        <w:jc w:val="center"/>
                        <w:rPr>
                          <w:i/>
                        </w:rPr>
                      </w:pPr>
                      <w:r w:rsidRPr="0026683A">
                        <w:rPr>
                          <w:i/>
                          <w:sz w:val="16"/>
                        </w:rPr>
                        <w:t>Подпись</w:t>
                      </w:r>
                    </w:p>
                  </w:txbxContent>
                </v:textbox>
              </v:rect>
              <v:rect id="Rectangle 67" o:spid="_x0000_s10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JiU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voL/L/EHyO0TAAD//wMAUEsBAi0AFAAGAAgAAAAhANvh9svuAAAAhQEAABMAAAAAAAAAAAAAAAAA&#10;AAAAAFtDb250ZW50X1R5cGVzXS54bWxQSwECLQAUAAYACAAAACEAWvQsW78AAAAVAQAACwAAAAAA&#10;AAAAAAAAAAAfAQAAX3JlbHMvLnJlbHNQSwECLQAUAAYACAAAACEAEeCYlMAAAADbAAAADwAAAAAA&#10;AAAAAAAAAAAHAgAAZHJzL2Rvd25yZXYueG1sUEsFBgAAAAADAAMAtwAAAPQCAAAAAA==&#10;" filled="f" stroked="f" strokeweight=".25pt">
                <v:textbox inset="1pt,1pt,1pt,1pt">
                  <w:txbxContent>
                    <w:p w14:paraId="526B3246" w14:textId="77777777" w:rsidR="0052651B" w:rsidRPr="0026683A" w:rsidRDefault="0052651B" w:rsidP="00506763">
                      <w:pPr>
                        <w:jc w:val="center"/>
                        <w:rPr>
                          <w:i/>
                          <w:sz w:val="22"/>
                        </w:rPr>
                      </w:pPr>
                      <w:r w:rsidRPr="0026683A">
                        <w:rPr>
                          <w:i/>
                          <w:sz w:val="16"/>
                        </w:rPr>
                        <w:t>Дата</w:t>
                      </w:r>
                    </w:p>
                  </w:txbxContent>
                </v:textbox>
              </v:rect>
              <v:rect id="Rectangle 68" o:spid="_x0000_s10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<v:textbox inset="1pt,1pt,1pt,1pt">
                  <w:txbxContent>
                    <w:p w14:paraId="1BC91698" w14:textId="77777777" w:rsidR="0052651B" w:rsidRPr="0026683A" w:rsidRDefault="0052651B" w:rsidP="00506763">
                      <w:pPr>
                        <w:rPr>
                          <w:i/>
                          <w:sz w:val="18"/>
                          <w:szCs w:val="20"/>
                        </w:rPr>
                      </w:pPr>
                      <w:r w:rsidRPr="0026683A">
                        <w:rPr>
                          <w:i/>
                          <w:sz w:val="16"/>
                          <w:szCs w:val="20"/>
                        </w:rPr>
                        <w:t>Лист</w:t>
                      </w:r>
                    </w:p>
                  </w:txbxContent>
                </v:textbox>
              </v:rect>
              <v:rect id="Rectangle 69" o:spid="_x0000_s10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  <v:textbox inset="1pt,1pt,1pt,1pt">
                  <w:txbxContent>
                    <w:p w14:paraId="7BB78D3D" w14:textId="4D5BBBF5" w:rsidR="0052651B" w:rsidRDefault="00DE7091" w:rsidP="00506763">
                      <w:pPr>
                        <w:pStyle w:val="a6"/>
                        <w:jc w:val="center"/>
                      </w:pPr>
                      <w:sdt>
                        <w:sdtPr>
                          <w:id w:val="1739362824"/>
                          <w:docPartObj>
                            <w:docPartGallery w:val="Page Numbers (Bottom of Page)"/>
                            <w:docPartUnique/>
                          </w:docPartObj>
                        </w:sdtPr>
                        <w:sdtEndPr/>
                        <w:sdtContent>
                          <w:sdt>
                            <w:sdtPr>
                              <w:rPr>
                                <w:rFonts w:ascii="ISOCPEUR" w:hAnsi="ISOCPEUR"/>
                              </w:rPr>
                              <w:id w:val="-1907302530"/>
                              <w:docPartObj>
                                <w:docPartGallery w:val="Page Numbers (Bottom of Page)"/>
                                <w:docPartUnique/>
                              </w:docPartObj>
                            </w:sdtPr>
                            <w:sdtEndPr>
                              <w:rPr>
                                <w:rFonts w:ascii="Times New Roman" w:hAnsi="Times New Roman"/>
                              </w:rPr>
                            </w:sdtEndPr>
                            <w:sdtContent>
                              <w:r w:rsidR="0052651B" w:rsidRPr="00977FCF">
                                <w:rPr>
                                  <w:rFonts w:ascii="GOST Type BU" w:hAnsi="GOST Type BU"/>
                                  <w:i/>
                                  <w:sz w:val="32"/>
                                  <w:szCs w:val="32"/>
                                </w:rPr>
                                <w:fldChar w:fldCharType="begin"/>
                              </w:r>
                              <w:r w:rsidR="0052651B" w:rsidRPr="00977FCF">
                                <w:rPr>
                                  <w:rFonts w:ascii="GOST Type BU" w:hAnsi="GOST Type BU"/>
                                  <w:i/>
                                  <w:sz w:val="32"/>
                                  <w:szCs w:val="32"/>
                                </w:rPr>
                                <w:instrText xml:space="preserve"> PAGE   \* MERGEFORMAT </w:instrText>
                              </w:r>
                              <w:r w:rsidR="0052651B" w:rsidRPr="00977FCF">
                                <w:rPr>
                                  <w:rFonts w:ascii="GOST Type BU" w:hAnsi="GOST Type BU"/>
                                  <w:i/>
                                  <w:sz w:val="32"/>
                                  <w:szCs w:val="32"/>
                                </w:rPr>
                                <w:fldChar w:fldCharType="separate"/>
                              </w:r>
                              <w:r w:rsidR="001113F6">
                                <w:rPr>
                                  <w:rFonts w:ascii="GOST Type BU" w:hAnsi="GOST Type BU"/>
                                  <w:i/>
                                  <w:noProof/>
                                  <w:sz w:val="32"/>
                                  <w:szCs w:val="32"/>
                                </w:rPr>
                                <w:t>9</w:t>
                              </w:r>
                              <w:r w:rsidR="0052651B" w:rsidRPr="00977FCF">
                                <w:rPr>
                                  <w:rFonts w:ascii="GOST Type BU" w:hAnsi="GOST Type BU"/>
                                  <w:i/>
                                  <w:sz w:val="32"/>
                                  <w:szCs w:val="32"/>
                                </w:rPr>
                                <w:fldChar w:fldCharType="end"/>
                              </w:r>
                            </w:sdtContent>
                          </w:sdt>
                        </w:sdtContent>
                      </w:sdt>
                    </w:p>
                    <w:p w14:paraId="4BB25D5D" w14:textId="77777777" w:rsidR="0052651B" w:rsidRPr="00AD0C1A" w:rsidRDefault="0052651B" w:rsidP="00506763"/>
                  </w:txbxContent>
                </v:textbox>
              </v:rect>
              <v:rect id="Rectangle 70" o:spid="_x0000_s10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    <v:textbox inset="1pt,1pt,1pt,1pt">
                  <w:txbxContent>
                    <w:p w14:paraId="6787204E" w14:textId="1734073C" w:rsidR="0052651B" w:rsidRDefault="0052651B" w:rsidP="00506763">
                      <w:pPr>
                        <w:jc w:val="center"/>
                        <w:rPr>
                          <w:i/>
                          <w:sz w:val="32"/>
                        </w:rPr>
                      </w:pPr>
                      <w:r>
                        <w:rPr>
                          <w:i/>
                          <w:sz w:val="32"/>
                        </w:rPr>
                        <w:t>09</w:t>
                      </w:r>
                      <w:r>
                        <w:rPr>
                          <w:i/>
                          <w:sz w:val="32"/>
                          <w:lang w:val="en-US"/>
                        </w:rPr>
                        <w:t>020</w:t>
                      </w:r>
                      <w:r>
                        <w:rPr>
                          <w:i/>
                          <w:sz w:val="32"/>
                        </w:rPr>
                        <w:t>7 – 3ИСП11-8</w:t>
                      </w:r>
                    </w:p>
                    <w:p w14:paraId="420636BA" w14:textId="77777777" w:rsidR="0052651B" w:rsidRDefault="0052651B" w:rsidP="00506763">
                      <w:pPr>
                        <w:jc w:val="center"/>
                        <w:rPr>
                          <w:i/>
                          <w:sz w:val="32"/>
                        </w:rPr>
                      </w:pPr>
                    </w:p>
                    <w:p w14:paraId="07994E77" w14:textId="77777777" w:rsidR="0052651B" w:rsidRDefault="0052651B" w:rsidP="00506763">
                      <w:pPr>
                        <w:jc w:val="center"/>
                        <w:rPr>
                          <w:i/>
                          <w:sz w:val="32"/>
                        </w:rPr>
                      </w:pPr>
                    </w:p>
                    <w:p w14:paraId="45EF42E7" w14:textId="77777777" w:rsidR="0052651B" w:rsidRPr="00506763" w:rsidRDefault="0052651B" w:rsidP="00506763">
                      <w:pPr>
                        <w:jc w:val="center"/>
                        <w:rPr>
                          <w:i/>
                          <w:sz w:val="32"/>
                        </w:rPr>
                      </w:pPr>
                    </w:p>
                    <w:p w14:paraId="06E66759" w14:textId="77777777" w:rsidR="0052651B" w:rsidRPr="00E351C3" w:rsidRDefault="0052651B" w:rsidP="00506763">
                      <w:pPr>
                        <w:ind w:left="708"/>
                        <w:rPr>
                          <w:rFonts w:ascii="Calibri" w:eastAsia="Calibri" w:hAnsi="Calibri"/>
                          <w:i/>
                          <w:sz w:val="32"/>
                          <w:szCs w:val="32"/>
                        </w:rPr>
                      </w:pPr>
                    </w:p>
                    <w:p w14:paraId="50176320" w14:textId="77777777" w:rsidR="0052651B" w:rsidRPr="00AB1AC7" w:rsidRDefault="0052651B" w:rsidP="00506763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96F7C02" w14:textId="77777777" w:rsidR="0052651B" w:rsidRPr="009B7783" w:rsidRDefault="0052651B" w:rsidP="009B7783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A"/>
    <w:multiLevelType w:val="multilevel"/>
    <w:tmpl w:val="0000000A"/>
    <w:name w:val="WW8Num15"/>
    <w:lvl w:ilvl="0">
      <w:start w:val="1"/>
      <w:numFmt w:val="bullet"/>
      <w:lvlText w:val=""/>
      <w:lvlJc w:val="left"/>
      <w:pPr>
        <w:tabs>
          <w:tab w:val="num" w:pos="579"/>
        </w:tabs>
        <w:ind w:left="579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939"/>
        </w:tabs>
        <w:ind w:left="939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299"/>
        </w:tabs>
        <w:ind w:left="1299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659"/>
        </w:tabs>
        <w:ind w:left="1659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019"/>
        </w:tabs>
        <w:ind w:left="2019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379"/>
        </w:tabs>
        <w:ind w:left="2379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739"/>
        </w:tabs>
        <w:ind w:left="2739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099"/>
        </w:tabs>
        <w:ind w:left="3099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459"/>
        </w:tabs>
        <w:ind w:left="3459" w:hanging="360"/>
      </w:pPr>
      <w:rPr>
        <w:rFonts w:ascii="OpenSymbol" w:hAnsi="OpenSymbol" w:cs="OpenSymbol"/>
      </w:rPr>
    </w:lvl>
  </w:abstractNum>
  <w:abstractNum w:abstractNumId="1" w15:restartNumberingAfterBreak="0">
    <w:nsid w:val="0000000C"/>
    <w:multiLevelType w:val="multilevel"/>
    <w:tmpl w:val="0000000C"/>
    <w:name w:val="WW8Num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2" w15:restartNumberingAfterBreak="0">
    <w:nsid w:val="0000000D"/>
    <w:multiLevelType w:val="multilevel"/>
    <w:tmpl w:val="0000000D"/>
    <w:name w:val="WW8Num19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 w15:restartNumberingAfterBreak="0">
    <w:nsid w:val="02570305"/>
    <w:multiLevelType w:val="hybridMultilevel"/>
    <w:tmpl w:val="1E642BD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D34256A"/>
    <w:multiLevelType w:val="hybridMultilevel"/>
    <w:tmpl w:val="AA5AE0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FC284D"/>
    <w:multiLevelType w:val="hybridMultilevel"/>
    <w:tmpl w:val="09823332"/>
    <w:lvl w:ilvl="0" w:tplc="04190011">
      <w:start w:val="1"/>
      <w:numFmt w:val="decimal"/>
      <w:lvlText w:val="%1)"/>
      <w:lvlJc w:val="left"/>
      <w:pPr>
        <w:ind w:left="1800" w:hanging="360"/>
      </w:p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164B5EB0"/>
    <w:multiLevelType w:val="hybridMultilevel"/>
    <w:tmpl w:val="BBBC8F9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 w15:restartNumberingAfterBreak="0">
    <w:nsid w:val="16852CDD"/>
    <w:multiLevelType w:val="hybridMultilevel"/>
    <w:tmpl w:val="8C54DA9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7D8644D"/>
    <w:multiLevelType w:val="hybridMultilevel"/>
    <w:tmpl w:val="5720BE3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7E15462"/>
    <w:multiLevelType w:val="hybridMultilevel"/>
    <w:tmpl w:val="18D28332"/>
    <w:lvl w:ilvl="0" w:tplc="0419000F">
      <w:start w:val="1"/>
      <w:numFmt w:val="decimal"/>
      <w:lvlText w:val="%1."/>
      <w:lvlJc w:val="left"/>
      <w:pPr>
        <w:ind w:left="1075" w:hanging="360"/>
      </w:pPr>
    </w:lvl>
    <w:lvl w:ilvl="1" w:tplc="04190019" w:tentative="1">
      <w:start w:val="1"/>
      <w:numFmt w:val="lowerLetter"/>
      <w:lvlText w:val="%2."/>
      <w:lvlJc w:val="left"/>
      <w:pPr>
        <w:ind w:left="1795" w:hanging="360"/>
      </w:pPr>
    </w:lvl>
    <w:lvl w:ilvl="2" w:tplc="0419001B" w:tentative="1">
      <w:start w:val="1"/>
      <w:numFmt w:val="lowerRoman"/>
      <w:lvlText w:val="%3."/>
      <w:lvlJc w:val="right"/>
      <w:pPr>
        <w:ind w:left="2515" w:hanging="180"/>
      </w:pPr>
    </w:lvl>
    <w:lvl w:ilvl="3" w:tplc="0419000F" w:tentative="1">
      <w:start w:val="1"/>
      <w:numFmt w:val="decimal"/>
      <w:lvlText w:val="%4."/>
      <w:lvlJc w:val="left"/>
      <w:pPr>
        <w:ind w:left="3235" w:hanging="360"/>
      </w:pPr>
    </w:lvl>
    <w:lvl w:ilvl="4" w:tplc="04190019" w:tentative="1">
      <w:start w:val="1"/>
      <w:numFmt w:val="lowerLetter"/>
      <w:lvlText w:val="%5."/>
      <w:lvlJc w:val="left"/>
      <w:pPr>
        <w:ind w:left="3955" w:hanging="360"/>
      </w:pPr>
    </w:lvl>
    <w:lvl w:ilvl="5" w:tplc="0419001B" w:tentative="1">
      <w:start w:val="1"/>
      <w:numFmt w:val="lowerRoman"/>
      <w:lvlText w:val="%6."/>
      <w:lvlJc w:val="right"/>
      <w:pPr>
        <w:ind w:left="4675" w:hanging="180"/>
      </w:pPr>
    </w:lvl>
    <w:lvl w:ilvl="6" w:tplc="0419000F" w:tentative="1">
      <w:start w:val="1"/>
      <w:numFmt w:val="decimal"/>
      <w:lvlText w:val="%7."/>
      <w:lvlJc w:val="left"/>
      <w:pPr>
        <w:ind w:left="5395" w:hanging="360"/>
      </w:pPr>
    </w:lvl>
    <w:lvl w:ilvl="7" w:tplc="04190019" w:tentative="1">
      <w:start w:val="1"/>
      <w:numFmt w:val="lowerLetter"/>
      <w:lvlText w:val="%8."/>
      <w:lvlJc w:val="left"/>
      <w:pPr>
        <w:ind w:left="6115" w:hanging="360"/>
      </w:pPr>
    </w:lvl>
    <w:lvl w:ilvl="8" w:tplc="0419001B" w:tentative="1">
      <w:start w:val="1"/>
      <w:numFmt w:val="lowerRoman"/>
      <w:lvlText w:val="%9."/>
      <w:lvlJc w:val="right"/>
      <w:pPr>
        <w:ind w:left="6835" w:hanging="180"/>
      </w:pPr>
    </w:lvl>
  </w:abstractNum>
  <w:abstractNum w:abstractNumId="10" w15:restartNumberingAfterBreak="0">
    <w:nsid w:val="1BD445CF"/>
    <w:multiLevelType w:val="hybridMultilevel"/>
    <w:tmpl w:val="BEE4AD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ED6A01"/>
    <w:multiLevelType w:val="hybridMultilevel"/>
    <w:tmpl w:val="DBC6E1A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8016AD3"/>
    <w:multiLevelType w:val="hybridMultilevel"/>
    <w:tmpl w:val="E97A787C"/>
    <w:lvl w:ilvl="0" w:tplc="0419000F">
      <w:start w:val="1"/>
      <w:numFmt w:val="decimal"/>
      <w:lvlText w:val="%1."/>
      <w:lvlJc w:val="left"/>
      <w:pPr>
        <w:ind w:left="1800" w:hanging="360"/>
      </w:p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28B60794"/>
    <w:multiLevelType w:val="hybridMultilevel"/>
    <w:tmpl w:val="3FEEF2D8"/>
    <w:lvl w:ilvl="0" w:tplc="F4B6A50C">
      <w:start w:val="1"/>
      <w:numFmt w:val="decimal"/>
      <w:lvlText w:val="%1)"/>
      <w:lvlJc w:val="left"/>
      <w:pPr>
        <w:ind w:left="1080" w:hanging="360"/>
      </w:pPr>
      <w:rPr>
        <w:rFonts w:ascii="Times New Roman" w:hAnsi="Times New Roman" w:cs="Times New Roman" w:hint="default"/>
        <w:b w:val="0"/>
        <w:color w:val="000000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1291CD9"/>
    <w:multiLevelType w:val="hybridMultilevel"/>
    <w:tmpl w:val="E03C205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31E6755C"/>
    <w:multiLevelType w:val="hybridMultilevel"/>
    <w:tmpl w:val="3AEAB16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3B57576"/>
    <w:multiLevelType w:val="hybridMultilevel"/>
    <w:tmpl w:val="DCA0828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346375AB"/>
    <w:multiLevelType w:val="hybridMultilevel"/>
    <w:tmpl w:val="D47644B2"/>
    <w:lvl w:ilvl="0" w:tplc="04190001">
      <w:start w:val="1"/>
      <w:numFmt w:val="bullet"/>
      <w:lvlText w:val=""/>
      <w:lvlJc w:val="left"/>
      <w:pPr>
        <w:ind w:left="143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5" w:hanging="360"/>
      </w:pPr>
      <w:rPr>
        <w:rFonts w:ascii="Wingdings" w:hAnsi="Wingdings" w:hint="default"/>
      </w:rPr>
    </w:lvl>
  </w:abstractNum>
  <w:abstractNum w:abstractNumId="18" w15:restartNumberingAfterBreak="0">
    <w:nsid w:val="430E2B51"/>
    <w:multiLevelType w:val="hybridMultilevel"/>
    <w:tmpl w:val="1FDE0808"/>
    <w:lvl w:ilvl="0" w:tplc="04190001">
      <w:start w:val="1"/>
      <w:numFmt w:val="bullet"/>
      <w:lvlText w:val=""/>
      <w:lvlJc w:val="left"/>
      <w:pPr>
        <w:ind w:left="143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5" w:hanging="360"/>
      </w:pPr>
      <w:rPr>
        <w:rFonts w:ascii="Wingdings" w:hAnsi="Wingdings" w:hint="default"/>
      </w:rPr>
    </w:lvl>
  </w:abstractNum>
  <w:abstractNum w:abstractNumId="19" w15:restartNumberingAfterBreak="0">
    <w:nsid w:val="465908CD"/>
    <w:multiLevelType w:val="hybridMultilevel"/>
    <w:tmpl w:val="4B207E9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7C34844"/>
    <w:multiLevelType w:val="hybridMultilevel"/>
    <w:tmpl w:val="466C2C84"/>
    <w:lvl w:ilvl="0" w:tplc="18F2531C">
      <w:start w:val="1"/>
      <w:numFmt w:val="decimal"/>
      <w:lvlText w:val="%1."/>
      <w:lvlJc w:val="left"/>
      <w:pPr>
        <w:ind w:left="785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8040462"/>
    <w:multiLevelType w:val="hybridMultilevel"/>
    <w:tmpl w:val="791240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0516E68"/>
    <w:multiLevelType w:val="hybridMultilevel"/>
    <w:tmpl w:val="A28E94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53082CAF"/>
    <w:multiLevelType w:val="hybridMultilevel"/>
    <w:tmpl w:val="CA7E00F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57F08C7"/>
    <w:multiLevelType w:val="hybridMultilevel"/>
    <w:tmpl w:val="CB1C8BA8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25" w15:restartNumberingAfterBreak="0">
    <w:nsid w:val="6A3E1C01"/>
    <w:multiLevelType w:val="hybridMultilevel"/>
    <w:tmpl w:val="2CE00A46"/>
    <w:lvl w:ilvl="0" w:tplc="EE4C82D4">
      <w:numFmt w:val="bullet"/>
      <w:lvlText w:val="•"/>
      <w:lvlJc w:val="left"/>
      <w:pPr>
        <w:ind w:left="2138" w:hanging="72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6AB61F30"/>
    <w:multiLevelType w:val="hybridMultilevel"/>
    <w:tmpl w:val="46B2AE02"/>
    <w:lvl w:ilvl="0" w:tplc="04190001">
      <w:start w:val="1"/>
      <w:numFmt w:val="bullet"/>
      <w:lvlText w:val=""/>
      <w:lvlJc w:val="left"/>
      <w:pPr>
        <w:ind w:left="143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5" w:hanging="360"/>
      </w:pPr>
      <w:rPr>
        <w:rFonts w:ascii="Wingdings" w:hAnsi="Wingdings" w:hint="default"/>
      </w:rPr>
    </w:lvl>
  </w:abstractNum>
  <w:abstractNum w:abstractNumId="27" w15:restartNumberingAfterBreak="0">
    <w:nsid w:val="6C990A21"/>
    <w:multiLevelType w:val="hybridMultilevel"/>
    <w:tmpl w:val="8D06B51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6E782F6C"/>
    <w:multiLevelType w:val="hybridMultilevel"/>
    <w:tmpl w:val="00B8DC06"/>
    <w:lvl w:ilvl="0" w:tplc="0419000F">
      <w:start w:val="1"/>
      <w:numFmt w:val="decimal"/>
      <w:lvlText w:val="%1."/>
      <w:lvlJc w:val="left"/>
      <w:pPr>
        <w:ind w:left="1075" w:hanging="360"/>
      </w:pPr>
    </w:lvl>
    <w:lvl w:ilvl="1" w:tplc="04190019" w:tentative="1">
      <w:start w:val="1"/>
      <w:numFmt w:val="lowerLetter"/>
      <w:lvlText w:val="%2."/>
      <w:lvlJc w:val="left"/>
      <w:pPr>
        <w:ind w:left="1795" w:hanging="360"/>
      </w:pPr>
    </w:lvl>
    <w:lvl w:ilvl="2" w:tplc="0419001B" w:tentative="1">
      <w:start w:val="1"/>
      <w:numFmt w:val="lowerRoman"/>
      <w:lvlText w:val="%3."/>
      <w:lvlJc w:val="right"/>
      <w:pPr>
        <w:ind w:left="2515" w:hanging="180"/>
      </w:pPr>
    </w:lvl>
    <w:lvl w:ilvl="3" w:tplc="0419000F" w:tentative="1">
      <w:start w:val="1"/>
      <w:numFmt w:val="decimal"/>
      <w:lvlText w:val="%4."/>
      <w:lvlJc w:val="left"/>
      <w:pPr>
        <w:ind w:left="3235" w:hanging="360"/>
      </w:pPr>
    </w:lvl>
    <w:lvl w:ilvl="4" w:tplc="04190019" w:tentative="1">
      <w:start w:val="1"/>
      <w:numFmt w:val="lowerLetter"/>
      <w:lvlText w:val="%5."/>
      <w:lvlJc w:val="left"/>
      <w:pPr>
        <w:ind w:left="3955" w:hanging="360"/>
      </w:pPr>
    </w:lvl>
    <w:lvl w:ilvl="5" w:tplc="0419001B" w:tentative="1">
      <w:start w:val="1"/>
      <w:numFmt w:val="lowerRoman"/>
      <w:lvlText w:val="%6."/>
      <w:lvlJc w:val="right"/>
      <w:pPr>
        <w:ind w:left="4675" w:hanging="180"/>
      </w:pPr>
    </w:lvl>
    <w:lvl w:ilvl="6" w:tplc="0419000F" w:tentative="1">
      <w:start w:val="1"/>
      <w:numFmt w:val="decimal"/>
      <w:lvlText w:val="%7."/>
      <w:lvlJc w:val="left"/>
      <w:pPr>
        <w:ind w:left="5395" w:hanging="360"/>
      </w:pPr>
    </w:lvl>
    <w:lvl w:ilvl="7" w:tplc="04190019" w:tentative="1">
      <w:start w:val="1"/>
      <w:numFmt w:val="lowerLetter"/>
      <w:lvlText w:val="%8."/>
      <w:lvlJc w:val="left"/>
      <w:pPr>
        <w:ind w:left="6115" w:hanging="360"/>
      </w:pPr>
    </w:lvl>
    <w:lvl w:ilvl="8" w:tplc="0419001B" w:tentative="1">
      <w:start w:val="1"/>
      <w:numFmt w:val="lowerRoman"/>
      <w:lvlText w:val="%9."/>
      <w:lvlJc w:val="right"/>
      <w:pPr>
        <w:ind w:left="6835" w:hanging="180"/>
      </w:pPr>
    </w:lvl>
  </w:abstractNum>
  <w:abstractNum w:abstractNumId="29" w15:restartNumberingAfterBreak="0">
    <w:nsid w:val="6F7E0F83"/>
    <w:multiLevelType w:val="hybridMultilevel"/>
    <w:tmpl w:val="8E6EB65A"/>
    <w:lvl w:ilvl="0" w:tplc="EE4C82D4">
      <w:numFmt w:val="bullet"/>
      <w:lvlText w:val="•"/>
      <w:lvlJc w:val="left"/>
      <w:pPr>
        <w:ind w:left="1429" w:hanging="72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0" w15:restartNumberingAfterBreak="0">
    <w:nsid w:val="75981B45"/>
    <w:multiLevelType w:val="hybridMultilevel"/>
    <w:tmpl w:val="BBBC8F9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1" w15:restartNumberingAfterBreak="0">
    <w:nsid w:val="77665A61"/>
    <w:multiLevelType w:val="multilevel"/>
    <w:tmpl w:val="0419001F"/>
    <w:lvl w:ilvl="0">
      <w:start w:val="1"/>
      <w:numFmt w:val="decimal"/>
      <w:lvlText w:val="%1."/>
      <w:lvlJc w:val="left"/>
      <w:pPr>
        <w:ind w:left="786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3"/>
  </w:num>
  <w:num w:numId="2">
    <w:abstractNumId w:val="3"/>
  </w:num>
  <w:num w:numId="3">
    <w:abstractNumId w:val="22"/>
  </w:num>
  <w:num w:numId="4">
    <w:abstractNumId w:val="7"/>
  </w:num>
  <w:num w:numId="5">
    <w:abstractNumId w:val="24"/>
  </w:num>
  <w:num w:numId="6">
    <w:abstractNumId w:val="20"/>
  </w:num>
  <w:num w:numId="7">
    <w:abstractNumId w:val="14"/>
  </w:num>
  <w:num w:numId="8">
    <w:abstractNumId w:val="6"/>
  </w:num>
  <w:num w:numId="9">
    <w:abstractNumId w:val="30"/>
  </w:num>
  <w:num w:numId="10">
    <w:abstractNumId w:val="17"/>
  </w:num>
  <w:num w:numId="11">
    <w:abstractNumId w:val="18"/>
  </w:num>
  <w:num w:numId="12">
    <w:abstractNumId w:val="9"/>
  </w:num>
  <w:num w:numId="13">
    <w:abstractNumId w:val="28"/>
  </w:num>
  <w:num w:numId="14">
    <w:abstractNumId w:val="5"/>
  </w:num>
  <w:num w:numId="15">
    <w:abstractNumId w:val="12"/>
  </w:num>
  <w:num w:numId="16">
    <w:abstractNumId w:val="21"/>
  </w:num>
  <w:num w:numId="17">
    <w:abstractNumId w:val="4"/>
  </w:num>
  <w:num w:numId="18">
    <w:abstractNumId w:val="31"/>
  </w:num>
  <w:num w:numId="19">
    <w:abstractNumId w:val="11"/>
  </w:num>
  <w:num w:numId="20">
    <w:abstractNumId w:val="19"/>
  </w:num>
  <w:num w:numId="21">
    <w:abstractNumId w:val="8"/>
  </w:num>
  <w:num w:numId="22">
    <w:abstractNumId w:val="23"/>
  </w:num>
  <w:num w:numId="23">
    <w:abstractNumId w:val="27"/>
  </w:num>
  <w:num w:numId="24">
    <w:abstractNumId w:val="16"/>
  </w:num>
  <w:num w:numId="25">
    <w:abstractNumId w:val="15"/>
  </w:num>
  <w:num w:numId="26">
    <w:abstractNumId w:val="29"/>
  </w:num>
  <w:num w:numId="27">
    <w:abstractNumId w:val="25"/>
  </w:num>
  <w:num w:numId="28">
    <w:abstractNumId w:val="10"/>
  </w:num>
  <w:num w:numId="29">
    <w:abstractNumId w:val="26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9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7F57"/>
    <w:rsid w:val="00002392"/>
    <w:rsid w:val="00002EE3"/>
    <w:rsid w:val="00003933"/>
    <w:rsid w:val="0000643C"/>
    <w:rsid w:val="00006D63"/>
    <w:rsid w:val="00011BFA"/>
    <w:rsid w:val="0001331F"/>
    <w:rsid w:val="00013363"/>
    <w:rsid w:val="00013F7D"/>
    <w:rsid w:val="000169EB"/>
    <w:rsid w:val="0002092E"/>
    <w:rsid w:val="00020E51"/>
    <w:rsid w:val="0002492E"/>
    <w:rsid w:val="00034FC1"/>
    <w:rsid w:val="0004067C"/>
    <w:rsid w:val="00040F2D"/>
    <w:rsid w:val="00044FD3"/>
    <w:rsid w:val="00045C57"/>
    <w:rsid w:val="00045E83"/>
    <w:rsid w:val="0004772D"/>
    <w:rsid w:val="000478EB"/>
    <w:rsid w:val="00050501"/>
    <w:rsid w:val="000559AC"/>
    <w:rsid w:val="00055E3A"/>
    <w:rsid w:val="000601AF"/>
    <w:rsid w:val="0006026A"/>
    <w:rsid w:val="00061C9B"/>
    <w:rsid w:val="00062715"/>
    <w:rsid w:val="00065611"/>
    <w:rsid w:val="00065C06"/>
    <w:rsid w:val="00073828"/>
    <w:rsid w:val="00077BAA"/>
    <w:rsid w:val="00077D0F"/>
    <w:rsid w:val="00082DA8"/>
    <w:rsid w:val="00083A6B"/>
    <w:rsid w:val="00084F7D"/>
    <w:rsid w:val="00085915"/>
    <w:rsid w:val="00086640"/>
    <w:rsid w:val="00090B4E"/>
    <w:rsid w:val="00093DA6"/>
    <w:rsid w:val="00094837"/>
    <w:rsid w:val="00094A2F"/>
    <w:rsid w:val="000A2ACE"/>
    <w:rsid w:val="000A3EAF"/>
    <w:rsid w:val="000A5225"/>
    <w:rsid w:val="000A5912"/>
    <w:rsid w:val="000A6245"/>
    <w:rsid w:val="000A67CF"/>
    <w:rsid w:val="000B1BBE"/>
    <w:rsid w:val="000B7859"/>
    <w:rsid w:val="000C1681"/>
    <w:rsid w:val="000C2F31"/>
    <w:rsid w:val="000C348F"/>
    <w:rsid w:val="000C4820"/>
    <w:rsid w:val="000C4B5B"/>
    <w:rsid w:val="000C586D"/>
    <w:rsid w:val="000C6D81"/>
    <w:rsid w:val="000D4126"/>
    <w:rsid w:val="000D5BA9"/>
    <w:rsid w:val="000D62C8"/>
    <w:rsid w:val="000D7E97"/>
    <w:rsid w:val="000E2418"/>
    <w:rsid w:val="000E48C1"/>
    <w:rsid w:val="000E74EC"/>
    <w:rsid w:val="000E7922"/>
    <w:rsid w:val="000F11C4"/>
    <w:rsid w:val="000F2E22"/>
    <w:rsid w:val="00100D6B"/>
    <w:rsid w:val="00102B01"/>
    <w:rsid w:val="00102CD3"/>
    <w:rsid w:val="00106705"/>
    <w:rsid w:val="001113F6"/>
    <w:rsid w:val="00117AC3"/>
    <w:rsid w:val="0012230D"/>
    <w:rsid w:val="00122AD2"/>
    <w:rsid w:val="00123240"/>
    <w:rsid w:val="00124516"/>
    <w:rsid w:val="001257A2"/>
    <w:rsid w:val="00131F58"/>
    <w:rsid w:val="001321A1"/>
    <w:rsid w:val="00133AF8"/>
    <w:rsid w:val="00133B77"/>
    <w:rsid w:val="00134732"/>
    <w:rsid w:val="00135525"/>
    <w:rsid w:val="001368CC"/>
    <w:rsid w:val="001368D7"/>
    <w:rsid w:val="00142979"/>
    <w:rsid w:val="00146013"/>
    <w:rsid w:val="00153473"/>
    <w:rsid w:val="00153B52"/>
    <w:rsid w:val="001571AB"/>
    <w:rsid w:val="00161EBA"/>
    <w:rsid w:val="001674F4"/>
    <w:rsid w:val="001720BB"/>
    <w:rsid w:val="001720C9"/>
    <w:rsid w:val="00175646"/>
    <w:rsid w:val="0018392E"/>
    <w:rsid w:val="00185933"/>
    <w:rsid w:val="00187B8C"/>
    <w:rsid w:val="001919CC"/>
    <w:rsid w:val="001938D4"/>
    <w:rsid w:val="00194B6B"/>
    <w:rsid w:val="00194F4B"/>
    <w:rsid w:val="001964F3"/>
    <w:rsid w:val="00197140"/>
    <w:rsid w:val="001A0D29"/>
    <w:rsid w:val="001A6B5E"/>
    <w:rsid w:val="001B0C9B"/>
    <w:rsid w:val="001B0DC8"/>
    <w:rsid w:val="001B7971"/>
    <w:rsid w:val="001C16BB"/>
    <w:rsid w:val="001C1CE0"/>
    <w:rsid w:val="001C2E5D"/>
    <w:rsid w:val="001C4A97"/>
    <w:rsid w:val="001C4DF8"/>
    <w:rsid w:val="001C6E73"/>
    <w:rsid w:val="001C72FF"/>
    <w:rsid w:val="001D0E5C"/>
    <w:rsid w:val="001D5040"/>
    <w:rsid w:val="001D509F"/>
    <w:rsid w:val="001D73AC"/>
    <w:rsid w:val="001D79EA"/>
    <w:rsid w:val="001E044D"/>
    <w:rsid w:val="001E27F6"/>
    <w:rsid w:val="001E6DBF"/>
    <w:rsid w:val="001F357E"/>
    <w:rsid w:val="001F403F"/>
    <w:rsid w:val="001F7787"/>
    <w:rsid w:val="00200AC8"/>
    <w:rsid w:val="00200C06"/>
    <w:rsid w:val="00210F2D"/>
    <w:rsid w:val="002151B7"/>
    <w:rsid w:val="002161DF"/>
    <w:rsid w:val="00221FA0"/>
    <w:rsid w:val="002245C4"/>
    <w:rsid w:val="0022633E"/>
    <w:rsid w:val="0022687F"/>
    <w:rsid w:val="0023108A"/>
    <w:rsid w:val="00233D9C"/>
    <w:rsid w:val="00234D4C"/>
    <w:rsid w:val="00234F05"/>
    <w:rsid w:val="002350C4"/>
    <w:rsid w:val="00240953"/>
    <w:rsid w:val="00242B8C"/>
    <w:rsid w:val="00243C43"/>
    <w:rsid w:val="002449A1"/>
    <w:rsid w:val="0025517F"/>
    <w:rsid w:val="0025520D"/>
    <w:rsid w:val="002555CE"/>
    <w:rsid w:val="00260168"/>
    <w:rsid w:val="00265CC2"/>
    <w:rsid w:val="00270D03"/>
    <w:rsid w:val="00273808"/>
    <w:rsid w:val="00280238"/>
    <w:rsid w:val="002813FB"/>
    <w:rsid w:val="00282989"/>
    <w:rsid w:val="00285E01"/>
    <w:rsid w:val="00286A36"/>
    <w:rsid w:val="00287B93"/>
    <w:rsid w:val="002908EB"/>
    <w:rsid w:val="00290A88"/>
    <w:rsid w:val="00290B85"/>
    <w:rsid w:val="00292183"/>
    <w:rsid w:val="00295850"/>
    <w:rsid w:val="00295A63"/>
    <w:rsid w:val="00296395"/>
    <w:rsid w:val="00296F8A"/>
    <w:rsid w:val="002A04B4"/>
    <w:rsid w:val="002A6434"/>
    <w:rsid w:val="002B0BEF"/>
    <w:rsid w:val="002B46F1"/>
    <w:rsid w:val="002B64CF"/>
    <w:rsid w:val="002C0149"/>
    <w:rsid w:val="002C17D9"/>
    <w:rsid w:val="002C326F"/>
    <w:rsid w:val="002D0EA8"/>
    <w:rsid w:val="002D20BF"/>
    <w:rsid w:val="002D28A1"/>
    <w:rsid w:val="002D45FB"/>
    <w:rsid w:val="002E04D7"/>
    <w:rsid w:val="002E116D"/>
    <w:rsid w:val="002E2179"/>
    <w:rsid w:val="002E33CA"/>
    <w:rsid w:val="002F002B"/>
    <w:rsid w:val="002F2EE3"/>
    <w:rsid w:val="002F3DA0"/>
    <w:rsid w:val="002F4481"/>
    <w:rsid w:val="002F717C"/>
    <w:rsid w:val="00301702"/>
    <w:rsid w:val="003020C7"/>
    <w:rsid w:val="00302341"/>
    <w:rsid w:val="00304373"/>
    <w:rsid w:val="00304F5C"/>
    <w:rsid w:val="0030763F"/>
    <w:rsid w:val="003222CF"/>
    <w:rsid w:val="00322E2C"/>
    <w:rsid w:val="00331AA0"/>
    <w:rsid w:val="003357A3"/>
    <w:rsid w:val="003358F6"/>
    <w:rsid w:val="00335B89"/>
    <w:rsid w:val="00340D38"/>
    <w:rsid w:val="00341FEB"/>
    <w:rsid w:val="00342A2A"/>
    <w:rsid w:val="00342C83"/>
    <w:rsid w:val="0034746C"/>
    <w:rsid w:val="00352079"/>
    <w:rsid w:val="003522B3"/>
    <w:rsid w:val="003522D7"/>
    <w:rsid w:val="00354E0A"/>
    <w:rsid w:val="003563A5"/>
    <w:rsid w:val="003569D6"/>
    <w:rsid w:val="0036143B"/>
    <w:rsid w:val="003616C1"/>
    <w:rsid w:val="00363C79"/>
    <w:rsid w:val="0036474B"/>
    <w:rsid w:val="0036760E"/>
    <w:rsid w:val="003746F9"/>
    <w:rsid w:val="00382667"/>
    <w:rsid w:val="0038297B"/>
    <w:rsid w:val="00382D3A"/>
    <w:rsid w:val="00382F86"/>
    <w:rsid w:val="0038611F"/>
    <w:rsid w:val="00386FD1"/>
    <w:rsid w:val="00387D0B"/>
    <w:rsid w:val="003A185F"/>
    <w:rsid w:val="003A3472"/>
    <w:rsid w:val="003B146D"/>
    <w:rsid w:val="003B3411"/>
    <w:rsid w:val="003B341E"/>
    <w:rsid w:val="003B3686"/>
    <w:rsid w:val="003B3C6C"/>
    <w:rsid w:val="003B4AF0"/>
    <w:rsid w:val="003B4C3E"/>
    <w:rsid w:val="003B5CCF"/>
    <w:rsid w:val="003C058D"/>
    <w:rsid w:val="003C0D54"/>
    <w:rsid w:val="003C1A5A"/>
    <w:rsid w:val="003C37FD"/>
    <w:rsid w:val="003C4722"/>
    <w:rsid w:val="003C60CA"/>
    <w:rsid w:val="003C642E"/>
    <w:rsid w:val="003D29CF"/>
    <w:rsid w:val="003D303D"/>
    <w:rsid w:val="003D460B"/>
    <w:rsid w:val="003D5937"/>
    <w:rsid w:val="003E1815"/>
    <w:rsid w:val="003E2D69"/>
    <w:rsid w:val="003E43BF"/>
    <w:rsid w:val="003E769F"/>
    <w:rsid w:val="003E7BC5"/>
    <w:rsid w:val="003F0832"/>
    <w:rsid w:val="003F2CE9"/>
    <w:rsid w:val="003F388D"/>
    <w:rsid w:val="003F5B31"/>
    <w:rsid w:val="003F6DDB"/>
    <w:rsid w:val="003F7006"/>
    <w:rsid w:val="0040025B"/>
    <w:rsid w:val="00402BF2"/>
    <w:rsid w:val="00402E5A"/>
    <w:rsid w:val="004045EF"/>
    <w:rsid w:val="00410453"/>
    <w:rsid w:val="004109AC"/>
    <w:rsid w:val="00410F34"/>
    <w:rsid w:val="0041361F"/>
    <w:rsid w:val="0041514A"/>
    <w:rsid w:val="00415BE0"/>
    <w:rsid w:val="00421E1E"/>
    <w:rsid w:val="00430440"/>
    <w:rsid w:val="00431AED"/>
    <w:rsid w:val="00432E67"/>
    <w:rsid w:val="00433F4F"/>
    <w:rsid w:val="004369AA"/>
    <w:rsid w:val="00442A23"/>
    <w:rsid w:val="004431BA"/>
    <w:rsid w:val="00443F8C"/>
    <w:rsid w:val="00444CDC"/>
    <w:rsid w:val="004458FE"/>
    <w:rsid w:val="00445CE5"/>
    <w:rsid w:val="0044693E"/>
    <w:rsid w:val="004514D3"/>
    <w:rsid w:val="00452242"/>
    <w:rsid w:val="00452BE0"/>
    <w:rsid w:val="00453B3A"/>
    <w:rsid w:val="00453ED1"/>
    <w:rsid w:val="00455275"/>
    <w:rsid w:val="00465766"/>
    <w:rsid w:val="00465DFD"/>
    <w:rsid w:val="004663D5"/>
    <w:rsid w:val="0047035D"/>
    <w:rsid w:val="00471445"/>
    <w:rsid w:val="00472AF5"/>
    <w:rsid w:val="00475E9E"/>
    <w:rsid w:val="00480508"/>
    <w:rsid w:val="00482DB3"/>
    <w:rsid w:val="00485E00"/>
    <w:rsid w:val="004862DA"/>
    <w:rsid w:val="00486A65"/>
    <w:rsid w:val="0048796E"/>
    <w:rsid w:val="0049250C"/>
    <w:rsid w:val="00494B0C"/>
    <w:rsid w:val="004A56D9"/>
    <w:rsid w:val="004B02E4"/>
    <w:rsid w:val="004B1078"/>
    <w:rsid w:val="004C3571"/>
    <w:rsid w:val="004C3669"/>
    <w:rsid w:val="004C42CC"/>
    <w:rsid w:val="004C5238"/>
    <w:rsid w:val="004C54F0"/>
    <w:rsid w:val="004C7785"/>
    <w:rsid w:val="004C7C41"/>
    <w:rsid w:val="004D0B2A"/>
    <w:rsid w:val="004D2841"/>
    <w:rsid w:val="004D46A7"/>
    <w:rsid w:val="004D5671"/>
    <w:rsid w:val="004D6ABA"/>
    <w:rsid w:val="004F0908"/>
    <w:rsid w:val="004F20A8"/>
    <w:rsid w:val="004F21D1"/>
    <w:rsid w:val="004F27EE"/>
    <w:rsid w:val="004F4F67"/>
    <w:rsid w:val="004F55ED"/>
    <w:rsid w:val="004F76AA"/>
    <w:rsid w:val="004F7F86"/>
    <w:rsid w:val="00506763"/>
    <w:rsid w:val="005100E8"/>
    <w:rsid w:val="00510268"/>
    <w:rsid w:val="00511BC6"/>
    <w:rsid w:val="00512A83"/>
    <w:rsid w:val="00522F91"/>
    <w:rsid w:val="00524462"/>
    <w:rsid w:val="0052651B"/>
    <w:rsid w:val="00526922"/>
    <w:rsid w:val="00527660"/>
    <w:rsid w:val="005325D9"/>
    <w:rsid w:val="00532EE0"/>
    <w:rsid w:val="005425AD"/>
    <w:rsid w:val="00544875"/>
    <w:rsid w:val="005475D8"/>
    <w:rsid w:val="00550F02"/>
    <w:rsid w:val="00554677"/>
    <w:rsid w:val="00555726"/>
    <w:rsid w:val="00562302"/>
    <w:rsid w:val="005660EA"/>
    <w:rsid w:val="005673F2"/>
    <w:rsid w:val="005806A3"/>
    <w:rsid w:val="005821C3"/>
    <w:rsid w:val="00585ACF"/>
    <w:rsid w:val="00587A8C"/>
    <w:rsid w:val="00590B20"/>
    <w:rsid w:val="00592CC0"/>
    <w:rsid w:val="005932CE"/>
    <w:rsid w:val="005938EF"/>
    <w:rsid w:val="00595655"/>
    <w:rsid w:val="00597819"/>
    <w:rsid w:val="005A0945"/>
    <w:rsid w:val="005A1207"/>
    <w:rsid w:val="005A4DA9"/>
    <w:rsid w:val="005A73CE"/>
    <w:rsid w:val="005B081D"/>
    <w:rsid w:val="005B0F7F"/>
    <w:rsid w:val="005B1F3B"/>
    <w:rsid w:val="005B2176"/>
    <w:rsid w:val="005B2E76"/>
    <w:rsid w:val="005B3D52"/>
    <w:rsid w:val="005B4F4A"/>
    <w:rsid w:val="005C4525"/>
    <w:rsid w:val="005C6F94"/>
    <w:rsid w:val="005C7090"/>
    <w:rsid w:val="005D2E97"/>
    <w:rsid w:val="005D463A"/>
    <w:rsid w:val="005D524C"/>
    <w:rsid w:val="005E1988"/>
    <w:rsid w:val="005E308E"/>
    <w:rsid w:val="005E45B4"/>
    <w:rsid w:val="005E5038"/>
    <w:rsid w:val="005E7E50"/>
    <w:rsid w:val="005F0D22"/>
    <w:rsid w:val="005F428F"/>
    <w:rsid w:val="005F4ED7"/>
    <w:rsid w:val="0060291E"/>
    <w:rsid w:val="00602F0C"/>
    <w:rsid w:val="00604110"/>
    <w:rsid w:val="0060618F"/>
    <w:rsid w:val="00607295"/>
    <w:rsid w:val="00607435"/>
    <w:rsid w:val="006117B6"/>
    <w:rsid w:val="00614912"/>
    <w:rsid w:val="00616080"/>
    <w:rsid w:val="00621F1B"/>
    <w:rsid w:val="0062531E"/>
    <w:rsid w:val="00626F95"/>
    <w:rsid w:val="0062783C"/>
    <w:rsid w:val="0063413F"/>
    <w:rsid w:val="00634347"/>
    <w:rsid w:val="0063725E"/>
    <w:rsid w:val="00642A3C"/>
    <w:rsid w:val="006436DE"/>
    <w:rsid w:val="006437BE"/>
    <w:rsid w:val="00655447"/>
    <w:rsid w:val="0065559B"/>
    <w:rsid w:val="00657774"/>
    <w:rsid w:val="00657AD2"/>
    <w:rsid w:val="006625C4"/>
    <w:rsid w:val="006718C1"/>
    <w:rsid w:val="00672528"/>
    <w:rsid w:val="006730B2"/>
    <w:rsid w:val="0067598E"/>
    <w:rsid w:val="00675D38"/>
    <w:rsid w:val="00680A19"/>
    <w:rsid w:val="006831A4"/>
    <w:rsid w:val="00691A7B"/>
    <w:rsid w:val="006930F6"/>
    <w:rsid w:val="00693FD2"/>
    <w:rsid w:val="0069405D"/>
    <w:rsid w:val="00696414"/>
    <w:rsid w:val="006A5BFD"/>
    <w:rsid w:val="006A5CA0"/>
    <w:rsid w:val="006A6A8F"/>
    <w:rsid w:val="006B0194"/>
    <w:rsid w:val="006B107A"/>
    <w:rsid w:val="006B4930"/>
    <w:rsid w:val="006B6835"/>
    <w:rsid w:val="006B765D"/>
    <w:rsid w:val="006C6DB0"/>
    <w:rsid w:val="006C7402"/>
    <w:rsid w:val="006C7C95"/>
    <w:rsid w:val="006D04BF"/>
    <w:rsid w:val="006D1B9B"/>
    <w:rsid w:val="006D27BC"/>
    <w:rsid w:val="006D4EBC"/>
    <w:rsid w:val="006D68F6"/>
    <w:rsid w:val="006D7B3E"/>
    <w:rsid w:val="006E0370"/>
    <w:rsid w:val="006E0DBB"/>
    <w:rsid w:val="006E3B9A"/>
    <w:rsid w:val="006E6795"/>
    <w:rsid w:val="006E6D00"/>
    <w:rsid w:val="006F2C0E"/>
    <w:rsid w:val="006F2DBD"/>
    <w:rsid w:val="006F2F86"/>
    <w:rsid w:val="006F3CD2"/>
    <w:rsid w:val="0070451F"/>
    <w:rsid w:val="007049D6"/>
    <w:rsid w:val="00706700"/>
    <w:rsid w:val="00711A61"/>
    <w:rsid w:val="007121DC"/>
    <w:rsid w:val="00713491"/>
    <w:rsid w:val="007140DB"/>
    <w:rsid w:val="0072240A"/>
    <w:rsid w:val="00723524"/>
    <w:rsid w:val="00731703"/>
    <w:rsid w:val="00734766"/>
    <w:rsid w:val="007374F6"/>
    <w:rsid w:val="00740BE2"/>
    <w:rsid w:val="00741E51"/>
    <w:rsid w:val="007422F7"/>
    <w:rsid w:val="00743728"/>
    <w:rsid w:val="007511C9"/>
    <w:rsid w:val="007561BB"/>
    <w:rsid w:val="00756748"/>
    <w:rsid w:val="0076251A"/>
    <w:rsid w:val="007655A4"/>
    <w:rsid w:val="00771F97"/>
    <w:rsid w:val="00773ABB"/>
    <w:rsid w:val="0077502A"/>
    <w:rsid w:val="00776572"/>
    <w:rsid w:val="00781064"/>
    <w:rsid w:val="00781467"/>
    <w:rsid w:val="00784514"/>
    <w:rsid w:val="00787A6F"/>
    <w:rsid w:val="00790BEE"/>
    <w:rsid w:val="00792984"/>
    <w:rsid w:val="00795A99"/>
    <w:rsid w:val="0079601A"/>
    <w:rsid w:val="00797BA5"/>
    <w:rsid w:val="007A0DAD"/>
    <w:rsid w:val="007A1743"/>
    <w:rsid w:val="007A4D52"/>
    <w:rsid w:val="007A4F12"/>
    <w:rsid w:val="007A5152"/>
    <w:rsid w:val="007A63A9"/>
    <w:rsid w:val="007A66A3"/>
    <w:rsid w:val="007A7FD8"/>
    <w:rsid w:val="007B0E6F"/>
    <w:rsid w:val="007B3B3F"/>
    <w:rsid w:val="007B5EA0"/>
    <w:rsid w:val="007B67A4"/>
    <w:rsid w:val="007B7004"/>
    <w:rsid w:val="007C02C1"/>
    <w:rsid w:val="007C2983"/>
    <w:rsid w:val="007C3DF7"/>
    <w:rsid w:val="007C648C"/>
    <w:rsid w:val="007C75A3"/>
    <w:rsid w:val="007C7C1B"/>
    <w:rsid w:val="007D0A35"/>
    <w:rsid w:val="007D534C"/>
    <w:rsid w:val="007E0716"/>
    <w:rsid w:val="007E3A56"/>
    <w:rsid w:val="007E4B12"/>
    <w:rsid w:val="007E5BC9"/>
    <w:rsid w:val="007E6045"/>
    <w:rsid w:val="007F0AFB"/>
    <w:rsid w:val="007F0F4B"/>
    <w:rsid w:val="007F1923"/>
    <w:rsid w:val="007F2E30"/>
    <w:rsid w:val="007F32DE"/>
    <w:rsid w:val="007F3412"/>
    <w:rsid w:val="007F5FD2"/>
    <w:rsid w:val="007F6D3E"/>
    <w:rsid w:val="007F6EFC"/>
    <w:rsid w:val="00803CCA"/>
    <w:rsid w:val="0080668C"/>
    <w:rsid w:val="008155ED"/>
    <w:rsid w:val="00815BB3"/>
    <w:rsid w:val="00815D47"/>
    <w:rsid w:val="00820EF2"/>
    <w:rsid w:val="00824857"/>
    <w:rsid w:val="00824CBE"/>
    <w:rsid w:val="00827FAD"/>
    <w:rsid w:val="00830930"/>
    <w:rsid w:val="00831FBA"/>
    <w:rsid w:val="00832126"/>
    <w:rsid w:val="00833832"/>
    <w:rsid w:val="008358FC"/>
    <w:rsid w:val="00841A4E"/>
    <w:rsid w:val="00843C10"/>
    <w:rsid w:val="00851247"/>
    <w:rsid w:val="00852392"/>
    <w:rsid w:val="008526FA"/>
    <w:rsid w:val="00853C92"/>
    <w:rsid w:val="0085481A"/>
    <w:rsid w:val="0085697E"/>
    <w:rsid w:val="00856FB7"/>
    <w:rsid w:val="0086093F"/>
    <w:rsid w:val="00862263"/>
    <w:rsid w:val="008627D1"/>
    <w:rsid w:val="00863D0E"/>
    <w:rsid w:val="00866D99"/>
    <w:rsid w:val="0087131F"/>
    <w:rsid w:val="0087177E"/>
    <w:rsid w:val="00873EE7"/>
    <w:rsid w:val="00883E1A"/>
    <w:rsid w:val="0088606D"/>
    <w:rsid w:val="008865E7"/>
    <w:rsid w:val="0089158F"/>
    <w:rsid w:val="00894A98"/>
    <w:rsid w:val="00897F0C"/>
    <w:rsid w:val="008A15F9"/>
    <w:rsid w:val="008A1FC7"/>
    <w:rsid w:val="008A2F6D"/>
    <w:rsid w:val="008A44CF"/>
    <w:rsid w:val="008A45E1"/>
    <w:rsid w:val="008A6CA4"/>
    <w:rsid w:val="008A7F37"/>
    <w:rsid w:val="008B291A"/>
    <w:rsid w:val="008B5823"/>
    <w:rsid w:val="008B5CC3"/>
    <w:rsid w:val="008C095E"/>
    <w:rsid w:val="008C55EB"/>
    <w:rsid w:val="008C5FD2"/>
    <w:rsid w:val="008C6252"/>
    <w:rsid w:val="008C6779"/>
    <w:rsid w:val="008D03E0"/>
    <w:rsid w:val="008D2246"/>
    <w:rsid w:val="008D27B8"/>
    <w:rsid w:val="008D3661"/>
    <w:rsid w:val="008D4C53"/>
    <w:rsid w:val="008D5DD0"/>
    <w:rsid w:val="008D7912"/>
    <w:rsid w:val="008E18FC"/>
    <w:rsid w:val="008E3D59"/>
    <w:rsid w:val="008F2060"/>
    <w:rsid w:val="008F21BD"/>
    <w:rsid w:val="008F415E"/>
    <w:rsid w:val="008F7B13"/>
    <w:rsid w:val="00902D4F"/>
    <w:rsid w:val="00903F26"/>
    <w:rsid w:val="00904765"/>
    <w:rsid w:val="00907E6D"/>
    <w:rsid w:val="009108CA"/>
    <w:rsid w:val="00910C35"/>
    <w:rsid w:val="0092004A"/>
    <w:rsid w:val="00922CC8"/>
    <w:rsid w:val="00922FE1"/>
    <w:rsid w:val="00923F5F"/>
    <w:rsid w:val="00925771"/>
    <w:rsid w:val="0093248A"/>
    <w:rsid w:val="00934578"/>
    <w:rsid w:val="00934950"/>
    <w:rsid w:val="00940F6F"/>
    <w:rsid w:val="009427B3"/>
    <w:rsid w:val="00945562"/>
    <w:rsid w:val="0094683D"/>
    <w:rsid w:val="00946BC3"/>
    <w:rsid w:val="00952800"/>
    <w:rsid w:val="00954B29"/>
    <w:rsid w:val="00956DC4"/>
    <w:rsid w:val="009575DD"/>
    <w:rsid w:val="00960CA6"/>
    <w:rsid w:val="00962049"/>
    <w:rsid w:val="00971BF8"/>
    <w:rsid w:val="00971E64"/>
    <w:rsid w:val="009738AF"/>
    <w:rsid w:val="00975629"/>
    <w:rsid w:val="00976669"/>
    <w:rsid w:val="00987B91"/>
    <w:rsid w:val="0099334A"/>
    <w:rsid w:val="009A2375"/>
    <w:rsid w:val="009A5AC8"/>
    <w:rsid w:val="009B07F9"/>
    <w:rsid w:val="009B2BAE"/>
    <w:rsid w:val="009B4782"/>
    <w:rsid w:val="009B4B73"/>
    <w:rsid w:val="009B5176"/>
    <w:rsid w:val="009B7783"/>
    <w:rsid w:val="009C1355"/>
    <w:rsid w:val="009C26C9"/>
    <w:rsid w:val="009C3370"/>
    <w:rsid w:val="009D2462"/>
    <w:rsid w:val="009D5C26"/>
    <w:rsid w:val="009D6256"/>
    <w:rsid w:val="009E00C4"/>
    <w:rsid w:val="009E252B"/>
    <w:rsid w:val="009F0023"/>
    <w:rsid w:val="009F18C1"/>
    <w:rsid w:val="009F51F7"/>
    <w:rsid w:val="009F7493"/>
    <w:rsid w:val="00A01F41"/>
    <w:rsid w:val="00A03F7B"/>
    <w:rsid w:val="00A1196E"/>
    <w:rsid w:val="00A13D16"/>
    <w:rsid w:val="00A14D91"/>
    <w:rsid w:val="00A150F6"/>
    <w:rsid w:val="00A1693C"/>
    <w:rsid w:val="00A20031"/>
    <w:rsid w:val="00A21650"/>
    <w:rsid w:val="00A23DC6"/>
    <w:rsid w:val="00A24154"/>
    <w:rsid w:val="00A25451"/>
    <w:rsid w:val="00A2647E"/>
    <w:rsid w:val="00A26E2A"/>
    <w:rsid w:val="00A35B8C"/>
    <w:rsid w:val="00A36FAF"/>
    <w:rsid w:val="00A40105"/>
    <w:rsid w:val="00A43EEB"/>
    <w:rsid w:val="00A4530F"/>
    <w:rsid w:val="00A45366"/>
    <w:rsid w:val="00A54DFA"/>
    <w:rsid w:val="00A56F2C"/>
    <w:rsid w:val="00A63F5E"/>
    <w:rsid w:val="00A64156"/>
    <w:rsid w:val="00A64F45"/>
    <w:rsid w:val="00A76052"/>
    <w:rsid w:val="00A76B12"/>
    <w:rsid w:val="00A83643"/>
    <w:rsid w:val="00A842B5"/>
    <w:rsid w:val="00A91149"/>
    <w:rsid w:val="00A9161D"/>
    <w:rsid w:val="00A93FE8"/>
    <w:rsid w:val="00A9724E"/>
    <w:rsid w:val="00AA00D2"/>
    <w:rsid w:val="00AA22CE"/>
    <w:rsid w:val="00AA4F14"/>
    <w:rsid w:val="00AA57E1"/>
    <w:rsid w:val="00AA7566"/>
    <w:rsid w:val="00AB631D"/>
    <w:rsid w:val="00AB6BEF"/>
    <w:rsid w:val="00AB70DE"/>
    <w:rsid w:val="00AB7C1C"/>
    <w:rsid w:val="00AC16E8"/>
    <w:rsid w:val="00AC225D"/>
    <w:rsid w:val="00AC2A78"/>
    <w:rsid w:val="00AC370B"/>
    <w:rsid w:val="00AC43B0"/>
    <w:rsid w:val="00AC49AC"/>
    <w:rsid w:val="00AD08B9"/>
    <w:rsid w:val="00AD2FBF"/>
    <w:rsid w:val="00AD4BEC"/>
    <w:rsid w:val="00AD66DB"/>
    <w:rsid w:val="00AD7D16"/>
    <w:rsid w:val="00AE0B0C"/>
    <w:rsid w:val="00AE1AFE"/>
    <w:rsid w:val="00AE3E03"/>
    <w:rsid w:val="00AE45B8"/>
    <w:rsid w:val="00AF0E2E"/>
    <w:rsid w:val="00AF1436"/>
    <w:rsid w:val="00AF23A5"/>
    <w:rsid w:val="00AF39FF"/>
    <w:rsid w:val="00AF4D24"/>
    <w:rsid w:val="00B032BB"/>
    <w:rsid w:val="00B037BC"/>
    <w:rsid w:val="00B03EB9"/>
    <w:rsid w:val="00B0567B"/>
    <w:rsid w:val="00B05A15"/>
    <w:rsid w:val="00B13814"/>
    <w:rsid w:val="00B15090"/>
    <w:rsid w:val="00B15C82"/>
    <w:rsid w:val="00B1783C"/>
    <w:rsid w:val="00B20DEA"/>
    <w:rsid w:val="00B2361C"/>
    <w:rsid w:val="00B26B1A"/>
    <w:rsid w:val="00B30565"/>
    <w:rsid w:val="00B30D5E"/>
    <w:rsid w:val="00B315E2"/>
    <w:rsid w:val="00B3446A"/>
    <w:rsid w:val="00B34F50"/>
    <w:rsid w:val="00B36570"/>
    <w:rsid w:val="00B37DC6"/>
    <w:rsid w:val="00B37E92"/>
    <w:rsid w:val="00B46C73"/>
    <w:rsid w:val="00B47379"/>
    <w:rsid w:val="00B47D94"/>
    <w:rsid w:val="00B51B00"/>
    <w:rsid w:val="00B51B46"/>
    <w:rsid w:val="00B53D29"/>
    <w:rsid w:val="00B55FE9"/>
    <w:rsid w:val="00B57255"/>
    <w:rsid w:val="00B60365"/>
    <w:rsid w:val="00B60C9D"/>
    <w:rsid w:val="00B6153B"/>
    <w:rsid w:val="00B64C04"/>
    <w:rsid w:val="00B66CCB"/>
    <w:rsid w:val="00B670F8"/>
    <w:rsid w:val="00B675F6"/>
    <w:rsid w:val="00B71551"/>
    <w:rsid w:val="00B748F2"/>
    <w:rsid w:val="00B80127"/>
    <w:rsid w:val="00B85142"/>
    <w:rsid w:val="00B87832"/>
    <w:rsid w:val="00B87974"/>
    <w:rsid w:val="00B90BF6"/>
    <w:rsid w:val="00B92399"/>
    <w:rsid w:val="00B93130"/>
    <w:rsid w:val="00B93684"/>
    <w:rsid w:val="00B940CE"/>
    <w:rsid w:val="00B9556B"/>
    <w:rsid w:val="00B96DA4"/>
    <w:rsid w:val="00B97112"/>
    <w:rsid w:val="00BA0395"/>
    <w:rsid w:val="00BA19B7"/>
    <w:rsid w:val="00BA25C8"/>
    <w:rsid w:val="00BA270D"/>
    <w:rsid w:val="00BA3C4E"/>
    <w:rsid w:val="00BA49F0"/>
    <w:rsid w:val="00BA71C9"/>
    <w:rsid w:val="00BA77E6"/>
    <w:rsid w:val="00BB08DD"/>
    <w:rsid w:val="00BB6036"/>
    <w:rsid w:val="00BB698F"/>
    <w:rsid w:val="00BC0785"/>
    <w:rsid w:val="00BC2859"/>
    <w:rsid w:val="00BC4566"/>
    <w:rsid w:val="00BC4889"/>
    <w:rsid w:val="00BC58B6"/>
    <w:rsid w:val="00BC78A6"/>
    <w:rsid w:val="00BD2A54"/>
    <w:rsid w:val="00BD351E"/>
    <w:rsid w:val="00BD590B"/>
    <w:rsid w:val="00BD6D00"/>
    <w:rsid w:val="00BD6D3F"/>
    <w:rsid w:val="00BE1C79"/>
    <w:rsid w:val="00BE2A04"/>
    <w:rsid w:val="00BE2BA3"/>
    <w:rsid w:val="00BE406F"/>
    <w:rsid w:val="00BE41E8"/>
    <w:rsid w:val="00BE48E8"/>
    <w:rsid w:val="00BE4CBD"/>
    <w:rsid w:val="00BE4FF2"/>
    <w:rsid w:val="00BE5C13"/>
    <w:rsid w:val="00BE7CDD"/>
    <w:rsid w:val="00BF0A53"/>
    <w:rsid w:val="00BF16CB"/>
    <w:rsid w:val="00BF2420"/>
    <w:rsid w:val="00BF269E"/>
    <w:rsid w:val="00BF2F00"/>
    <w:rsid w:val="00BF2F09"/>
    <w:rsid w:val="00BF64A7"/>
    <w:rsid w:val="00BF67F4"/>
    <w:rsid w:val="00C031AB"/>
    <w:rsid w:val="00C04331"/>
    <w:rsid w:val="00C04690"/>
    <w:rsid w:val="00C04694"/>
    <w:rsid w:val="00C04807"/>
    <w:rsid w:val="00C05DA0"/>
    <w:rsid w:val="00C0650E"/>
    <w:rsid w:val="00C113D9"/>
    <w:rsid w:val="00C119C0"/>
    <w:rsid w:val="00C15656"/>
    <w:rsid w:val="00C1586E"/>
    <w:rsid w:val="00C2095A"/>
    <w:rsid w:val="00C2124F"/>
    <w:rsid w:val="00C24C73"/>
    <w:rsid w:val="00C31F5F"/>
    <w:rsid w:val="00C328B6"/>
    <w:rsid w:val="00C33AD6"/>
    <w:rsid w:val="00C3565A"/>
    <w:rsid w:val="00C37659"/>
    <w:rsid w:val="00C446B5"/>
    <w:rsid w:val="00C5596D"/>
    <w:rsid w:val="00C617EF"/>
    <w:rsid w:val="00C61B39"/>
    <w:rsid w:val="00C62DF8"/>
    <w:rsid w:val="00C66556"/>
    <w:rsid w:val="00C77F7A"/>
    <w:rsid w:val="00C823F1"/>
    <w:rsid w:val="00C8370C"/>
    <w:rsid w:val="00C83F6E"/>
    <w:rsid w:val="00C84852"/>
    <w:rsid w:val="00C85FB7"/>
    <w:rsid w:val="00C8692B"/>
    <w:rsid w:val="00C965F3"/>
    <w:rsid w:val="00CA0D45"/>
    <w:rsid w:val="00CA20FB"/>
    <w:rsid w:val="00CA2828"/>
    <w:rsid w:val="00CA3A52"/>
    <w:rsid w:val="00CA4824"/>
    <w:rsid w:val="00CA52FF"/>
    <w:rsid w:val="00CA67BF"/>
    <w:rsid w:val="00CA7112"/>
    <w:rsid w:val="00CA7F56"/>
    <w:rsid w:val="00CB1672"/>
    <w:rsid w:val="00CB1CB3"/>
    <w:rsid w:val="00CB3A75"/>
    <w:rsid w:val="00CB5BB6"/>
    <w:rsid w:val="00CB5DE2"/>
    <w:rsid w:val="00CB699B"/>
    <w:rsid w:val="00CB6BA3"/>
    <w:rsid w:val="00CC4B0A"/>
    <w:rsid w:val="00CD7DC1"/>
    <w:rsid w:val="00CE0903"/>
    <w:rsid w:val="00CE1793"/>
    <w:rsid w:val="00CF29C4"/>
    <w:rsid w:val="00CF5F39"/>
    <w:rsid w:val="00CF7328"/>
    <w:rsid w:val="00CF7E87"/>
    <w:rsid w:val="00D007CE"/>
    <w:rsid w:val="00D0466A"/>
    <w:rsid w:val="00D04871"/>
    <w:rsid w:val="00D06E28"/>
    <w:rsid w:val="00D10645"/>
    <w:rsid w:val="00D109CC"/>
    <w:rsid w:val="00D1202D"/>
    <w:rsid w:val="00D131A1"/>
    <w:rsid w:val="00D156B7"/>
    <w:rsid w:val="00D1624A"/>
    <w:rsid w:val="00D206AC"/>
    <w:rsid w:val="00D22FF0"/>
    <w:rsid w:val="00D24639"/>
    <w:rsid w:val="00D2792A"/>
    <w:rsid w:val="00D322C3"/>
    <w:rsid w:val="00D345A9"/>
    <w:rsid w:val="00D35179"/>
    <w:rsid w:val="00D41843"/>
    <w:rsid w:val="00D42D73"/>
    <w:rsid w:val="00D44B2D"/>
    <w:rsid w:val="00D44E7E"/>
    <w:rsid w:val="00D502BA"/>
    <w:rsid w:val="00D51F77"/>
    <w:rsid w:val="00D53602"/>
    <w:rsid w:val="00D5365A"/>
    <w:rsid w:val="00D53BCE"/>
    <w:rsid w:val="00D5408A"/>
    <w:rsid w:val="00D56B68"/>
    <w:rsid w:val="00D61D58"/>
    <w:rsid w:val="00D63DAB"/>
    <w:rsid w:val="00D64D67"/>
    <w:rsid w:val="00D7130C"/>
    <w:rsid w:val="00D73283"/>
    <w:rsid w:val="00D75734"/>
    <w:rsid w:val="00D774AF"/>
    <w:rsid w:val="00D779ED"/>
    <w:rsid w:val="00D808B4"/>
    <w:rsid w:val="00D82F4B"/>
    <w:rsid w:val="00D85556"/>
    <w:rsid w:val="00D863BC"/>
    <w:rsid w:val="00D90A06"/>
    <w:rsid w:val="00D94531"/>
    <w:rsid w:val="00D94C5F"/>
    <w:rsid w:val="00D9560A"/>
    <w:rsid w:val="00DA18AA"/>
    <w:rsid w:val="00DA1C84"/>
    <w:rsid w:val="00DA23FE"/>
    <w:rsid w:val="00DA481C"/>
    <w:rsid w:val="00DA5F31"/>
    <w:rsid w:val="00DB11BE"/>
    <w:rsid w:val="00DB4B2A"/>
    <w:rsid w:val="00DB5449"/>
    <w:rsid w:val="00DB6731"/>
    <w:rsid w:val="00DB7A1A"/>
    <w:rsid w:val="00DC07AA"/>
    <w:rsid w:val="00DC2DA0"/>
    <w:rsid w:val="00DC4F69"/>
    <w:rsid w:val="00DD0D7C"/>
    <w:rsid w:val="00DD10DD"/>
    <w:rsid w:val="00DD3569"/>
    <w:rsid w:val="00DD431B"/>
    <w:rsid w:val="00DD47E0"/>
    <w:rsid w:val="00DD5877"/>
    <w:rsid w:val="00DD66DC"/>
    <w:rsid w:val="00DD6C8A"/>
    <w:rsid w:val="00DE0BAB"/>
    <w:rsid w:val="00DE180F"/>
    <w:rsid w:val="00DE222C"/>
    <w:rsid w:val="00DE3670"/>
    <w:rsid w:val="00DE62FF"/>
    <w:rsid w:val="00DE7091"/>
    <w:rsid w:val="00DF2E90"/>
    <w:rsid w:val="00DF321A"/>
    <w:rsid w:val="00DF564C"/>
    <w:rsid w:val="00DF6D79"/>
    <w:rsid w:val="00E01B7E"/>
    <w:rsid w:val="00E03D0F"/>
    <w:rsid w:val="00E03FCA"/>
    <w:rsid w:val="00E044AF"/>
    <w:rsid w:val="00E06A8B"/>
    <w:rsid w:val="00E073A5"/>
    <w:rsid w:val="00E073E2"/>
    <w:rsid w:val="00E105BB"/>
    <w:rsid w:val="00E1068C"/>
    <w:rsid w:val="00E10A75"/>
    <w:rsid w:val="00E153B3"/>
    <w:rsid w:val="00E164D7"/>
    <w:rsid w:val="00E1668F"/>
    <w:rsid w:val="00E25571"/>
    <w:rsid w:val="00E2571E"/>
    <w:rsid w:val="00E27BE6"/>
    <w:rsid w:val="00E3100B"/>
    <w:rsid w:val="00E3204B"/>
    <w:rsid w:val="00E34427"/>
    <w:rsid w:val="00E36229"/>
    <w:rsid w:val="00E4034E"/>
    <w:rsid w:val="00E42278"/>
    <w:rsid w:val="00E4238B"/>
    <w:rsid w:val="00E4731F"/>
    <w:rsid w:val="00E503A7"/>
    <w:rsid w:val="00E510B6"/>
    <w:rsid w:val="00E57180"/>
    <w:rsid w:val="00E57ABD"/>
    <w:rsid w:val="00E65189"/>
    <w:rsid w:val="00E65243"/>
    <w:rsid w:val="00E67237"/>
    <w:rsid w:val="00E67EA7"/>
    <w:rsid w:val="00E71CA8"/>
    <w:rsid w:val="00E71DAC"/>
    <w:rsid w:val="00E76E5A"/>
    <w:rsid w:val="00E809BE"/>
    <w:rsid w:val="00E80A72"/>
    <w:rsid w:val="00E82E1C"/>
    <w:rsid w:val="00E87A4E"/>
    <w:rsid w:val="00E90DCF"/>
    <w:rsid w:val="00E91B47"/>
    <w:rsid w:val="00E92478"/>
    <w:rsid w:val="00E92776"/>
    <w:rsid w:val="00E9481E"/>
    <w:rsid w:val="00E95C8A"/>
    <w:rsid w:val="00EA1867"/>
    <w:rsid w:val="00EA70F6"/>
    <w:rsid w:val="00EB6A3C"/>
    <w:rsid w:val="00EC1A98"/>
    <w:rsid w:val="00EC4F77"/>
    <w:rsid w:val="00EC595C"/>
    <w:rsid w:val="00EC66AB"/>
    <w:rsid w:val="00ED133E"/>
    <w:rsid w:val="00ED14FA"/>
    <w:rsid w:val="00ED2E75"/>
    <w:rsid w:val="00ED383B"/>
    <w:rsid w:val="00ED5566"/>
    <w:rsid w:val="00ED71FE"/>
    <w:rsid w:val="00ED7F57"/>
    <w:rsid w:val="00EE21D8"/>
    <w:rsid w:val="00EF15B9"/>
    <w:rsid w:val="00EF191F"/>
    <w:rsid w:val="00EF33A6"/>
    <w:rsid w:val="00EF3612"/>
    <w:rsid w:val="00EF4CDF"/>
    <w:rsid w:val="00F009DF"/>
    <w:rsid w:val="00F013D4"/>
    <w:rsid w:val="00F0400C"/>
    <w:rsid w:val="00F05905"/>
    <w:rsid w:val="00F07267"/>
    <w:rsid w:val="00F142CA"/>
    <w:rsid w:val="00F147D3"/>
    <w:rsid w:val="00F25954"/>
    <w:rsid w:val="00F25CBD"/>
    <w:rsid w:val="00F27214"/>
    <w:rsid w:val="00F30B09"/>
    <w:rsid w:val="00F33BDD"/>
    <w:rsid w:val="00F356B1"/>
    <w:rsid w:val="00F40FB3"/>
    <w:rsid w:val="00F412E3"/>
    <w:rsid w:val="00F41D2B"/>
    <w:rsid w:val="00F4405A"/>
    <w:rsid w:val="00F44763"/>
    <w:rsid w:val="00F47641"/>
    <w:rsid w:val="00F50923"/>
    <w:rsid w:val="00F54B16"/>
    <w:rsid w:val="00F5618D"/>
    <w:rsid w:val="00F56F3D"/>
    <w:rsid w:val="00F62742"/>
    <w:rsid w:val="00F64023"/>
    <w:rsid w:val="00F65B31"/>
    <w:rsid w:val="00F679A8"/>
    <w:rsid w:val="00F71062"/>
    <w:rsid w:val="00F71103"/>
    <w:rsid w:val="00F74E51"/>
    <w:rsid w:val="00F76D92"/>
    <w:rsid w:val="00F806B6"/>
    <w:rsid w:val="00F81F75"/>
    <w:rsid w:val="00F84016"/>
    <w:rsid w:val="00F864E8"/>
    <w:rsid w:val="00F8734E"/>
    <w:rsid w:val="00F94E97"/>
    <w:rsid w:val="00FA04AB"/>
    <w:rsid w:val="00FA1BDA"/>
    <w:rsid w:val="00FA3143"/>
    <w:rsid w:val="00FA357E"/>
    <w:rsid w:val="00FB2717"/>
    <w:rsid w:val="00FB2E00"/>
    <w:rsid w:val="00FB3D4B"/>
    <w:rsid w:val="00FB483B"/>
    <w:rsid w:val="00FB7E4C"/>
    <w:rsid w:val="00FC545F"/>
    <w:rsid w:val="00FC5D4A"/>
    <w:rsid w:val="00FC7876"/>
    <w:rsid w:val="00FD1A79"/>
    <w:rsid w:val="00FD2314"/>
    <w:rsid w:val="00FD321C"/>
    <w:rsid w:val="00FE1D72"/>
    <w:rsid w:val="00FE6A7A"/>
    <w:rsid w:val="00FF0BDF"/>
    <w:rsid w:val="00FF0CE0"/>
    <w:rsid w:val="00FF15BD"/>
    <w:rsid w:val="00FF19FB"/>
    <w:rsid w:val="00FF2145"/>
    <w:rsid w:val="00FF2410"/>
    <w:rsid w:val="00FF26DE"/>
    <w:rsid w:val="00FF3199"/>
    <w:rsid w:val="00FF51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DBD094C"/>
  <w15:docId w15:val="{6CC72241-E2EF-4D9B-96A5-4143F6307B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3204B"/>
    <w:pPr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4"/>
      <w:lang w:eastAsia="zh-CN"/>
    </w:rPr>
  </w:style>
  <w:style w:type="paragraph" w:styleId="1">
    <w:name w:val="heading 1"/>
    <w:basedOn w:val="a"/>
    <w:next w:val="a"/>
    <w:link w:val="10"/>
    <w:uiPriority w:val="9"/>
    <w:qFormat/>
    <w:rsid w:val="004045EF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0F11C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C642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9F7493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unhideWhenUsed/>
    <w:qFormat/>
    <w:rsid w:val="003C642E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unhideWhenUsed/>
    <w:qFormat/>
    <w:rsid w:val="002F3DA0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unhideWhenUsed/>
    <w:qFormat/>
    <w:rsid w:val="00843C10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unhideWhenUsed/>
    <w:qFormat/>
    <w:rsid w:val="00843C10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unhideWhenUsed/>
    <w:qFormat/>
    <w:rsid w:val="00843C10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Название объекта1"/>
    <w:basedOn w:val="a"/>
    <w:next w:val="a"/>
    <w:rsid w:val="00ED7F57"/>
    <w:pPr>
      <w:overflowPunct w:val="0"/>
      <w:autoSpaceDE w:val="0"/>
      <w:spacing w:before="120" w:after="120"/>
    </w:pPr>
    <w:rPr>
      <w:b/>
      <w:sz w:val="20"/>
      <w:szCs w:val="20"/>
      <w:lang w:val="en-US"/>
    </w:rPr>
  </w:style>
  <w:style w:type="paragraph" w:customStyle="1" w:styleId="22">
    <w:name w:val="Основной текст с отступом 22"/>
    <w:basedOn w:val="a"/>
    <w:rsid w:val="00ED7F57"/>
    <w:pPr>
      <w:spacing w:after="120" w:line="480" w:lineRule="auto"/>
      <w:ind w:left="283"/>
    </w:pPr>
    <w:rPr>
      <w:kern w:val="1"/>
    </w:rPr>
  </w:style>
  <w:style w:type="paragraph" w:styleId="a3">
    <w:name w:val="List Paragraph"/>
    <w:basedOn w:val="a"/>
    <w:qFormat/>
    <w:rsid w:val="00ED7F57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BB08DD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BB08DD"/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a6">
    <w:name w:val="footer"/>
    <w:basedOn w:val="a"/>
    <w:link w:val="a7"/>
    <w:uiPriority w:val="99"/>
    <w:unhideWhenUsed/>
    <w:rsid w:val="00BB08DD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BB08DD"/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a8">
    <w:name w:val="Balloon Text"/>
    <w:basedOn w:val="a"/>
    <w:link w:val="a9"/>
    <w:uiPriority w:val="99"/>
    <w:semiHidden/>
    <w:unhideWhenUsed/>
    <w:rsid w:val="00E03D0F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E03D0F"/>
    <w:rPr>
      <w:rFonts w:ascii="Tahoma" w:eastAsia="Times New Roman" w:hAnsi="Tahoma" w:cs="Tahoma"/>
      <w:sz w:val="16"/>
      <w:szCs w:val="16"/>
      <w:lang w:eastAsia="zh-CN"/>
    </w:rPr>
  </w:style>
  <w:style w:type="character" w:customStyle="1" w:styleId="10">
    <w:name w:val="Заголовок 1 Знак"/>
    <w:basedOn w:val="a0"/>
    <w:link w:val="1"/>
    <w:uiPriority w:val="9"/>
    <w:rsid w:val="004045E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zh-CN"/>
    </w:rPr>
  </w:style>
  <w:style w:type="paragraph" w:styleId="aa">
    <w:name w:val="TOC Heading"/>
    <w:basedOn w:val="1"/>
    <w:next w:val="a"/>
    <w:uiPriority w:val="39"/>
    <w:unhideWhenUsed/>
    <w:qFormat/>
    <w:rsid w:val="004045EF"/>
    <w:pPr>
      <w:spacing w:line="276" w:lineRule="auto"/>
      <w:outlineLvl w:val="9"/>
    </w:pPr>
    <w:rPr>
      <w:lang w:eastAsia="en-US"/>
    </w:rPr>
  </w:style>
  <w:style w:type="table" w:styleId="ab">
    <w:name w:val="Table Grid"/>
    <w:basedOn w:val="a1"/>
    <w:uiPriority w:val="59"/>
    <w:rsid w:val="004714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2">
    <w:name w:val="toc 1"/>
    <w:basedOn w:val="a"/>
    <w:next w:val="a"/>
    <w:autoRedefine/>
    <w:uiPriority w:val="39"/>
    <w:unhideWhenUsed/>
    <w:qFormat/>
    <w:rsid w:val="00831FBA"/>
    <w:pPr>
      <w:spacing w:before="120" w:after="120"/>
    </w:pPr>
    <w:rPr>
      <w:rFonts w:asciiTheme="minorHAnsi" w:hAnsiTheme="minorHAnsi"/>
      <w:b/>
      <w:bCs/>
      <w:caps/>
      <w:sz w:val="20"/>
      <w:szCs w:val="20"/>
    </w:rPr>
  </w:style>
  <w:style w:type="character" w:styleId="ac">
    <w:name w:val="Hyperlink"/>
    <w:basedOn w:val="a0"/>
    <w:uiPriority w:val="99"/>
    <w:unhideWhenUsed/>
    <w:rsid w:val="00ED133E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0F11C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zh-CN"/>
    </w:rPr>
  </w:style>
  <w:style w:type="paragraph" w:styleId="ad">
    <w:name w:val="Document Map"/>
    <w:basedOn w:val="a"/>
    <w:link w:val="ae"/>
    <w:uiPriority w:val="99"/>
    <w:semiHidden/>
    <w:unhideWhenUsed/>
    <w:rsid w:val="008B5823"/>
    <w:rPr>
      <w:rFonts w:ascii="Tahoma" w:hAnsi="Tahoma" w:cs="Tahoma"/>
      <w:sz w:val="16"/>
      <w:szCs w:val="16"/>
    </w:rPr>
  </w:style>
  <w:style w:type="character" w:customStyle="1" w:styleId="ae">
    <w:name w:val="Схема документа Знак"/>
    <w:basedOn w:val="a0"/>
    <w:link w:val="ad"/>
    <w:uiPriority w:val="99"/>
    <w:semiHidden/>
    <w:rsid w:val="008B5823"/>
    <w:rPr>
      <w:rFonts w:ascii="Tahoma" w:eastAsia="Times New Roman" w:hAnsi="Tahoma" w:cs="Tahoma"/>
      <w:sz w:val="16"/>
      <w:szCs w:val="16"/>
      <w:lang w:eastAsia="zh-CN"/>
    </w:rPr>
  </w:style>
  <w:style w:type="character" w:styleId="af">
    <w:name w:val="Strong"/>
    <w:uiPriority w:val="22"/>
    <w:qFormat/>
    <w:rsid w:val="00B93130"/>
    <w:rPr>
      <w:b/>
      <w:bCs/>
    </w:rPr>
  </w:style>
  <w:style w:type="paragraph" w:styleId="af0">
    <w:name w:val="Normal (Web)"/>
    <w:basedOn w:val="a"/>
    <w:uiPriority w:val="99"/>
    <w:unhideWhenUsed/>
    <w:rsid w:val="003C37FD"/>
    <w:pPr>
      <w:spacing w:before="100" w:beforeAutospacing="1" w:after="100" w:afterAutospacing="1"/>
    </w:pPr>
    <w:rPr>
      <w:lang w:eastAsia="ru-RU"/>
    </w:rPr>
  </w:style>
  <w:style w:type="paragraph" w:styleId="af1">
    <w:name w:val="caption"/>
    <w:basedOn w:val="a"/>
    <w:next w:val="a"/>
    <w:uiPriority w:val="35"/>
    <w:unhideWhenUsed/>
    <w:qFormat/>
    <w:rsid w:val="00672528"/>
    <w:pPr>
      <w:spacing w:after="200"/>
    </w:pPr>
    <w:rPr>
      <w:b/>
      <w:bCs/>
      <w:color w:val="4F81BD" w:themeColor="accent1"/>
      <w:sz w:val="18"/>
      <w:szCs w:val="18"/>
    </w:rPr>
  </w:style>
  <w:style w:type="character" w:styleId="af2">
    <w:name w:val="Placeholder Text"/>
    <w:basedOn w:val="a0"/>
    <w:uiPriority w:val="99"/>
    <w:semiHidden/>
    <w:rsid w:val="006C7402"/>
    <w:rPr>
      <w:color w:val="808080"/>
    </w:rPr>
  </w:style>
  <w:style w:type="character" w:customStyle="1" w:styleId="apple-converted-space">
    <w:name w:val="apple-converted-space"/>
    <w:basedOn w:val="a0"/>
    <w:rsid w:val="00A20031"/>
  </w:style>
  <w:style w:type="character" w:customStyle="1" w:styleId="40">
    <w:name w:val="Заголовок 4 Знак"/>
    <w:basedOn w:val="a0"/>
    <w:link w:val="4"/>
    <w:uiPriority w:val="9"/>
    <w:rsid w:val="009F7493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zh-CN"/>
    </w:rPr>
  </w:style>
  <w:style w:type="paragraph" w:styleId="21">
    <w:name w:val="toc 2"/>
    <w:basedOn w:val="a"/>
    <w:next w:val="a"/>
    <w:autoRedefine/>
    <w:uiPriority w:val="39"/>
    <w:unhideWhenUsed/>
    <w:qFormat/>
    <w:rsid w:val="00EE21D8"/>
    <w:pPr>
      <w:ind w:left="240"/>
    </w:pPr>
    <w:rPr>
      <w:rFonts w:asciiTheme="minorHAnsi" w:hAnsiTheme="minorHAnsi"/>
      <w:smallCaps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rsid w:val="003C642E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zh-CN"/>
    </w:rPr>
  </w:style>
  <w:style w:type="character" w:customStyle="1" w:styleId="50">
    <w:name w:val="Заголовок 5 Знак"/>
    <w:basedOn w:val="a0"/>
    <w:link w:val="5"/>
    <w:uiPriority w:val="9"/>
    <w:rsid w:val="003C642E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zh-CN"/>
    </w:rPr>
  </w:style>
  <w:style w:type="character" w:customStyle="1" w:styleId="60">
    <w:name w:val="Заголовок 6 Знак"/>
    <w:basedOn w:val="a0"/>
    <w:link w:val="6"/>
    <w:uiPriority w:val="9"/>
    <w:rsid w:val="002F3DA0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eastAsia="zh-CN"/>
    </w:rPr>
  </w:style>
  <w:style w:type="paragraph" w:styleId="31">
    <w:name w:val="toc 3"/>
    <w:basedOn w:val="a"/>
    <w:next w:val="a"/>
    <w:autoRedefine/>
    <w:uiPriority w:val="39"/>
    <w:unhideWhenUsed/>
    <w:qFormat/>
    <w:rsid w:val="00E4238B"/>
    <w:pPr>
      <w:ind w:left="480"/>
    </w:pPr>
    <w:rPr>
      <w:rFonts w:asciiTheme="minorHAnsi" w:hAnsiTheme="minorHAnsi"/>
      <w:i/>
      <w:iCs/>
      <w:sz w:val="20"/>
      <w:szCs w:val="20"/>
    </w:rPr>
  </w:style>
  <w:style w:type="character" w:customStyle="1" w:styleId="70">
    <w:name w:val="Заголовок 7 Знак"/>
    <w:basedOn w:val="a0"/>
    <w:link w:val="7"/>
    <w:uiPriority w:val="9"/>
    <w:rsid w:val="00843C10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zh-CN"/>
    </w:rPr>
  </w:style>
  <w:style w:type="character" w:customStyle="1" w:styleId="80">
    <w:name w:val="Заголовок 8 Знак"/>
    <w:basedOn w:val="a0"/>
    <w:link w:val="8"/>
    <w:uiPriority w:val="9"/>
    <w:rsid w:val="00843C10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zh-CN"/>
    </w:rPr>
  </w:style>
  <w:style w:type="character" w:customStyle="1" w:styleId="90">
    <w:name w:val="Заголовок 9 Знак"/>
    <w:basedOn w:val="a0"/>
    <w:link w:val="9"/>
    <w:uiPriority w:val="9"/>
    <w:rsid w:val="00843C1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zh-CN"/>
    </w:rPr>
  </w:style>
  <w:style w:type="paragraph" w:styleId="HTML">
    <w:name w:val="HTML Preformatted"/>
    <w:basedOn w:val="a"/>
    <w:link w:val="HTML0"/>
    <w:uiPriority w:val="99"/>
    <w:semiHidden/>
    <w:unhideWhenUsed/>
    <w:rsid w:val="00B51B0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51B00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3">
    <w:name w:val="Revision"/>
    <w:hidden/>
    <w:uiPriority w:val="99"/>
    <w:semiHidden/>
    <w:rsid w:val="00E03FC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customStyle="1" w:styleId="cm-keyword">
    <w:name w:val="cm-keyword"/>
    <w:basedOn w:val="a0"/>
    <w:rsid w:val="00856FB7"/>
  </w:style>
  <w:style w:type="character" w:customStyle="1" w:styleId="cm-variable-2">
    <w:name w:val="cm-variable-2"/>
    <w:basedOn w:val="a0"/>
    <w:rsid w:val="00856FB7"/>
  </w:style>
  <w:style w:type="character" w:customStyle="1" w:styleId="cm-string">
    <w:name w:val="cm-string"/>
    <w:basedOn w:val="a0"/>
    <w:rsid w:val="00856FB7"/>
  </w:style>
  <w:style w:type="paragraph" w:customStyle="1" w:styleId="Iauiue">
    <w:name w:val="Iau?iue"/>
    <w:uiPriority w:val="99"/>
    <w:rsid w:val="001720BB"/>
    <w:pPr>
      <w:widowControl w:val="0"/>
      <w:spacing w:after="0" w:line="240" w:lineRule="auto"/>
    </w:pPr>
    <w:rPr>
      <w:rFonts w:ascii="MS Sans Serif" w:eastAsia="Times New Roman" w:hAnsi="MS Sans Serif" w:cs="MS Sans Serif"/>
      <w:sz w:val="20"/>
      <w:szCs w:val="20"/>
      <w:lang w:eastAsia="ru-RU"/>
    </w:rPr>
  </w:style>
  <w:style w:type="paragraph" w:customStyle="1" w:styleId="af4">
    <w:name w:val="Чертежный"/>
    <w:rsid w:val="00443F8C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41">
    <w:name w:val="toc 4"/>
    <w:basedOn w:val="a"/>
    <w:next w:val="a"/>
    <w:autoRedefine/>
    <w:uiPriority w:val="39"/>
    <w:unhideWhenUsed/>
    <w:rsid w:val="00443F8C"/>
    <w:pPr>
      <w:ind w:left="720"/>
    </w:pPr>
    <w:rPr>
      <w:rFonts w:asciiTheme="minorHAnsi" w:hAnsiTheme="minorHAnsi"/>
      <w:sz w:val="18"/>
      <w:szCs w:val="18"/>
    </w:rPr>
  </w:style>
  <w:style w:type="paragraph" w:styleId="51">
    <w:name w:val="toc 5"/>
    <w:basedOn w:val="a"/>
    <w:next w:val="a"/>
    <w:autoRedefine/>
    <w:uiPriority w:val="39"/>
    <w:unhideWhenUsed/>
    <w:rsid w:val="00443F8C"/>
    <w:pPr>
      <w:ind w:left="960"/>
    </w:pPr>
    <w:rPr>
      <w:rFonts w:asciiTheme="minorHAnsi" w:hAnsiTheme="minorHAnsi"/>
      <w:sz w:val="18"/>
      <w:szCs w:val="18"/>
    </w:rPr>
  </w:style>
  <w:style w:type="paragraph" w:styleId="61">
    <w:name w:val="toc 6"/>
    <w:basedOn w:val="a"/>
    <w:next w:val="a"/>
    <w:autoRedefine/>
    <w:uiPriority w:val="39"/>
    <w:unhideWhenUsed/>
    <w:rsid w:val="00443F8C"/>
    <w:pPr>
      <w:ind w:left="1200"/>
    </w:pPr>
    <w:rPr>
      <w:rFonts w:asciiTheme="minorHAnsi" w:hAnsiTheme="minorHAnsi"/>
      <w:sz w:val="18"/>
      <w:szCs w:val="18"/>
    </w:rPr>
  </w:style>
  <w:style w:type="paragraph" w:styleId="71">
    <w:name w:val="toc 7"/>
    <w:basedOn w:val="a"/>
    <w:next w:val="a"/>
    <w:autoRedefine/>
    <w:uiPriority w:val="39"/>
    <w:unhideWhenUsed/>
    <w:rsid w:val="00443F8C"/>
    <w:pPr>
      <w:ind w:left="1440"/>
    </w:pPr>
    <w:rPr>
      <w:rFonts w:asciiTheme="minorHAnsi" w:hAnsiTheme="minorHAnsi"/>
      <w:sz w:val="18"/>
      <w:szCs w:val="18"/>
    </w:rPr>
  </w:style>
  <w:style w:type="paragraph" w:styleId="81">
    <w:name w:val="toc 8"/>
    <w:basedOn w:val="a"/>
    <w:next w:val="a"/>
    <w:autoRedefine/>
    <w:uiPriority w:val="39"/>
    <w:unhideWhenUsed/>
    <w:rsid w:val="00443F8C"/>
    <w:pPr>
      <w:ind w:left="1680"/>
    </w:pPr>
    <w:rPr>
      <w:rFonts w:asciiTheme="minorHAnsi" w:hAnsiTheme="minorHAnsi"/>
      <w:sz w:val="18"/>
      <w:szCs w:val="18"/>
    </w:rPr>
  </w:style>
  <w:style w:type="paragraph" w:styleId="91">
    <w:name w:val="toc 9"/>
    <w:basedOn w:val="a"/>
    <w:next w:val="a"/>
    <w:autoRedefine/>
    <w:uiPriority w:val="39"/>
    <w:unhideWhenUsed/>
    <w:rsid w:val="00443F8C"/>
    <w:pPr>
      <w:ind w:left="1920"/>
    </w:pPr>
    <w:rPr>
      <w:rFonts w:asciiTheme="minorHAnsi" w:hAnsiTheme="minorHAnsi"/>
      <w:sz w:val="18"/>
      <w:szCs w:val="18"/>
    </w:rPr>
  </w:style>
  <w:style w:type="character" w:customStyle="1" w:styleId="st">
    <w:name w:val="st"/>
    <w:basedOn w:val="a0"/>
    <w:rsid w:val="008D5DD0"/>
  </w:style>
  <w:style w:type="character" w:styleId="af5">
    <w:name w:val="Emphasis"/>
    <w:basedOn w:val="a0"/>
    <w:uiPriority w:val="20"/>
    <w:qFormat/>
    <w:rsid w:val="008D5DD0"/>
    <w:rPr>
      <w:i/>
      <w:iCs/>
    </w:rPr>
  </w:style>
  <w:style w:type="paragraph" w:customStyle="1" w:styleId="af6">
    <w:name w:val="Основной текст ПЗ"/>
    <w:rsid w:val="004A56D9"/>
    <w:pPr>
      <w:spacing w:after="0" w:line="360" w:lineRule="auto"/>
      <w:ind w:firstLine="680"/>
      <w:jc w:val="both"/>
    </w:pPr>
    <w:rPr>
      <w:rFonts w:ascii="Times New Roman" w:eastAsia="Times New Roman" w:hAnsi="Times New Roman" w:cs="Times New Roman"/>
      <w:color w:val="000000"/>
      <w:sz w:val="28"/>
      <w:szCs w:val="20"/>
      <w:lang w:eastAsia="ru-RU"/>
    </w:rPr>
  </w:style>
  <w:style w:type="character" w:customStyle="1" w:styleId="font4">
    <w:name w:val="font4"/>
    <w:basedOn w:val="a0"/>
    <w:rsid w:val="008D2246"/>
  </w:style>
  <w:style w:type="character" w:customStyle="1" w:styleId="font2">
    <w:name w:val="font2"/>
    <w:basedOn w:val="a0"/>
    <w:rsid w:val="008D2246"/>
  </w:style>
  <w:style w:type="character" w:customStyle="1" w:styleId="apple-style-span">
    <w:name w:val="apple-style-span"/>
    <w:basedOn w:val="a0"/>
    <w:rsid w:val="006831A4"/>
  </w:style>
  <w:style w:type="character" w:customStyle="1" w:styleId="af7">
    <w:name w:val="Курсовая Знак"/>
    <w:basedOn w:val="a0"/>
    <w:link w:val="af8"/>
    <w:locked/>
    <w:rsid w:val="00D85556"/>
    <w:rPr>
      <w:rFonts w:ascii="Times New Roman" w:eastAsia="Droid Sans Fallback" w:hAnsi="Times New Roman" w:cs="Times New Roman"/>
      <w:kern w:val="2"/>
      <w:sz w:val="28"/>
      <w:szCs w:val="28"/>
      <w:lang w:eastAsia="zh-CN" w:bidi="hi-IN"/>
    </w:rPr>
  </w:style>
  <w:style w:type="paragraph" w:customStyle="1" w:styleId="af8">
    <w:name w:val="Курсовая"/>
    <w:basedOn w:val="af9"/>
    <w:link w:val="af7"/>
    <w:qFormat/>
    <w:rsid w:val="00D85556"/>
    <w:pPr>
      <w:widowControl w:val="0"/>
      <w:suppressAutoHyphens/>
      <w:spacing w:after="0"/>
      <w:ind w:firstLine="708"/>
    </w:pPr>
    <w:rPr>
      <w:rFonts w:eastAsia="Droid Sans Fallback"/>
      <w:kern w:val="2"/>
      <w:szCs w:val="28"/>
      <w:lang w:bidi="hi-IN"/>
    </w:rPr>
  </w:style>
  <w:style w:type="paragraph" w:styleId="af9">
    <w:name w:val="Body Text"/>
    <w:basedOn w:val="a"/>
    <w:link w:val="afa"/>
    <w:uiPriority w:val="99"/>
    <w:semiHidden/>
    <w:unhideWhenUsed/>
    <w:rsid w:val="00D85556"/>
    <w:pPr>
      <w:spacing w:after="120"/>
    </w:pPr>
  </w:style>
  <w:style w:type="character" w:customStyle="1" w:styleId="afa">
    <w:name w:val="Основной текст Знак"/>
    <w:basedOn w:val="a0"/>
    <w:link w:val="af9"/>
    <w:uiPriority w:val="99"/>
    <w:semiHidden/>
    <w:rsid w:val="00D85556"/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afb">
    <w:name w:val="endnote text"/>
    <w:basedOn w:val="a"/>
    <w:link w:val="afc"/>
    <w:uiPriority w:val="99"/>
    <w:semiHidden/>
    <w:unhideWhenUsed/>
    <w:rsid w:val="00D85556"/>
    <w:rPr>
      <w:sz w:val="20"/>
      <w:szCs w:val="20"/>
    </w:rPr>
  </w:style>
  <w:style w:type="character" w:customStyle="1" w:styleId="afc">
    <w:name w:val="Текст концевой сноски Знак"/>
    <w:basedOn w:val="a0"/>
    <w:link w:val="afb"/>
    <w:uiPriority w:val="99"/>
    <w:semiHidden/>
    <w:rsid w:val="00D85556"/>
    <w:rPr>
      <w:rFonts w:ascii="Times New Roman" w:eastAsia="Times New Roman" w:hAnsi="Times New Roman" w:cs="Times New Roman"/>
      <w:sz w:val="20"/>
      <w:szCs w:val="20"/>
      <w:lang w:eastAsia="zh-CN"/>
    </w:rPr>
  </w:style>
  <w:style w:type="character" w:styleId="afd">
    <w:name w:val="endnote reference"/>
    <w:basedOn w:val="a0"/>
    <w:uiPriority w:val="99"/>
    <w:semiHidden/>
    <w:unhideWhenUsed/>
    <w:rsid w:val="00D85556"/>
    <w:rPr>
      <w:vertAlign w:val="superscript"/>
    </w:rPr>
  </w:style>
  <w:style w:type="character" w:styleId="afe">
    <w:name w:val="FollowedHyperlink"/>
    <w:basedOn w:val="a0"/>
    <w:uiPriority w:val="99"/>
    <w:semiHidden/>
    <w:unhideWhenUsed/>
    <w:rsid w:val="000601AF"/>
    <w:rPr>
      <w:color w:val="800080" w:themeColor="followedHyperlink"/>
      <w:u w:val="single"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1D73AC"/>
    <w:rPr>
      <w:color w:val="605E5C"/>
      <w:shd w:val="clear" w:color="auto" w:fill="E1DFDD"/>
    </w:rPr>
  </w:style>
  <w:style w:type="paragraph" w:styleId="aff">
    <w:name w:val="footnote text"/>
    <w:basedOn w:val="a"/>
    <w:link w:val="aff0"/>
    <w:uiPriority w:val="99"/>
    <w:semiHidden/>
    <w:unhideWhenUsed/>
    <w:rsid w:val="00292183"/>
    <w:rPr>
      <w:sz w:val="20"/>
      <w:szCs w:val="20"/>
    </w:rPr>
  </w:style>
  <w:style w:type="character" w:customStyle="1" w:styleId="aff0">
    <w:name w:val="Текст сноски Знак"/>
    <w:basedOn w:val="a0"/>
    <w:link w:val="aff"/>
    <w:uiPriority w:val="99"/>
    <w:semiHidden/>
    <w:rsid w:val="00292183"/>
    <w:rPr>
      <w:rFonts w:ascii="Times New Roman" w:eastAsia="Times New Roman" w:hAnsi="Times New Roman" w:cs="Times New Roman"/>
      <w:sz w:val="20"/>
      <w:szCs w:val="20"/>
      <w:lang w:eastAsia="zh-CN"/>
    </w:rPr>
  </w:style>
  <w:style w:type="character" w:styleId="aff1">
    <w:name w:val="footnote reference"/>
    <w:basedOn w:val="a0"/>
    <w:uiPriority w:val="99"/>
    <w:semiHidden/>
    <w:unhideWhenUsed/>
    <w:rsid w:val="00292183"/>
    <w:rPr>
      <w:vertAlign w:val="superscript"/>
    </w:rPr>
  </w:style>
  <w:style w:type="character" w:customStyle="1" w:styleId="UnresolvedMention">
    <w:name w:val="Unresolved Mention"/>
    <w:basedOn w:val="a0"/>
    <w:uiPriority w:val="99"/>
    <w:semiHidden/>
    <w:unhideWhenUsed/>
    <w:rsid w:val="003B5CC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1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4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4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20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15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16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6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75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65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5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53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7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31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82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7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1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9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1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1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4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46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85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2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8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01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7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9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8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6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3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2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4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33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73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85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5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0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1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5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06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6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0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7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7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57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1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76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62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0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26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4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2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4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91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06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97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56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2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87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4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2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93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9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2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2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43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1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8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5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31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2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33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7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8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3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oter" Target="footer2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eader" Target="header2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ECF6FBD-379A-4762-88C7-AE38B5FC77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2109</TotalTime>
  <Pages>30</Pages>
  <Words>3841</Words>
  <Characters>21897</Characters>
  <Application>Microsoft Office Word</Application>
  <DocSecurity>0</DocSecurity>
  <Lines>182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25687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Денвер</dc:creator>
  <cp:lastModifiedBy>RedBuzz</cp:lastModifiedBy>
  <cp:revision>197</cp:revision>
  <cp:lastPrinted>2017-05-27T10:18:00Z</cp:lastPrinted>
  <dcterms:created xsi:type="dcterms:W3CDTF">2017-03-13T11:03:00Z</dcterms:created>
  <dcterms:modified xsi:type="dcterms:W3CDTF">2021-05-04T07:52:00Z</dcterms:modified>
</cp:coreProperties>
</file>